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tabs>
          <w:tab w:val="left" w:pos="399"/>
        </w:tabs>
        <w:spacing w:before="0" w:after="240"/>
        <w:ind w:left="0" w:firstLine="0"/>
        <w:rPr>
          <w:rFonts w:ascii="Times" w:hAnsi="Times" w:eastAsia="Times" w:cs="Times"/>
          <w:sz w:val="40"/>
          <w:szCs w:val="40"/>
        </w:rPr>
      </w:pPr>
      <w:bookmarkStart w:id="0" w:name="_pqe0qva7tdyh" w:colFirst="0" w:colLast="0"/>
      <w:bookmarkEnd w:id="0"/>
    </w:p>
    <w:p w14:paraId="00000002">
      <w:pPr>
        <w:pStyle w:val="2"/>
        <w:tabs>
          <w:tab w:val="left" w:pos="399"/>
        </w:tabs>
        <w:spacing w:before="0" w:after="240"/>
        <w:ind w:left="0" w:firstLine="0"/>
        <w:rPr>
          <w:rFonts w:ascii="Times" w:hAnsi="Times" w:eastAsia="Times" w:cs="Times"/>
          <w:b w:val="0"/>
          <w:bCs w:val="0"/>
          <w:sz w:val="24"/>
          <w:szCs w:val="24"/>
        </w:rPr>
      </w:pPr>
      <w:bookmarkStart w:id="1" w:name="_l4z11o1ev0oj" w:colFirst="0" w:colLast="0"/>
      <w:r>
        <w:rPr>
          <w:rFonts w:ascii="Times" w:hAnsi="Times" w:eastAsia="Times" w:cs="Times"/>
          <w:b w:val="0"/>
          <w:bCs w:val="0"/>
          <w:sz w:val="24"/>
          <w:szCs w:val="24"/>
          <w:rtl w:val="0"/>
        </w:rPr>
        <w:t>Table of Contents</w:t>
      </w:r>
    </w:p>
    <w:p w14:paraId="00000003">
      <w:pPr>
        <w:pStyle w:val="2"/>
        <w:tabs>
          <w:tab w:val="left" w:pos="399"/>
        </w:tabs>
        <w:spacing w:before="240" w:after="240"/>
        <w:ind w:left="0" w:firstLine="0"/>
        <w:rPr>
          <w:rFonts w:ascii="Times" w:hAnsi="Times" w:eastAsia="Times" w:cs="Times"/>
          <w:b w:val="0"/>
          <w:bCs w:val="0"/>
          <w:sz w:val="24"/>
          <w:szCs w:val="24"/>
        </w:rPr>
      </w:pPr>
      <w:r>
        <w:rPr>
          <w:rFonts w:ascii="Times" w:hAnsi="Times" w:eastAsia="Times" w:cs="Times"/>
          <w:b w:val="0"/>
          <w:bCs w:val="0"/>
          <w:sz w:val="24"/>
          <w:szCs w:val="24"/>
          <w:rtl w:val="0"/>
        </w:rPr>
        <w:t>1. Introduction ............................................................... 1</w:t>
      </w:r>
    </w:p>
    <w:p w14:paraId="00000004">
      <w:pPr>
        <w:pStyle w:val="2"/>
        <w:tabs>
          <w:tab w:val="left" w:pos="399"/>
        </w:tabs>
        <w:spacing w:before="240" w:after="240"/>
        <w:ind w:left="0" w:firstLine="0"/>
        <w:rPr>
          <w:rFonts w:ascii="Times" w:hAnsi="Times" w:eastAsia="Times" w:cs="Times"/>
          <w:b w:val="0"/>
          <w:bCs w:val="0"/>
          <w:sz w:val="24"/>
          <w:szCs w:val="24"/>
        </w:rPr>
      </w:pPr>
      <w:r>
        <w:rPr>
          <w:rFonts w:ascii="Times" w:hAnsi="Times" w:eastAsia="Times" w:cs="Times"/>
          <w:b w:val="0"/>
          <w:bCs w:val="0"/>
          <w:sz w:val="24"/>
          <w:szCs w:val="24"/>
          <w:rtl w:val="0"/>
        </w:rPr>
        <w:t>2. Problem Statement and Motivation .......................................... 2</w:t>
      </w:r>
    </w:p>
    <w:p w14:paraId="00000005">
      <w:pPr>
        <w:pStyle w:val="2"/>
        <w:tabs>
          <w:tab w:val="left" w:pos="399"/>
        </w:tabs>
        <w:spacing w:before="240" w:after="240"/>
        <w:ind w:left="0" w:firstLine="0"/>
        <w:rPr>
          <w:rFonts w:ascii="Times" w:hAnsi="Times" w:eastAsia="Times" w:cs="Times"/>
          <w:b w:val="0"/>
          <w:bCs w:val="0"/>
          <w:sz w:val="24"/>
          <w:szCs w:val="24"/>
        </w:rPr>
      </w:pPr>
      <w:r>
        <w:rPr>
          <w:rFonts w:ascii="Times" w:hAnsi="Times" w:eastAsia="Times" w:cs="Times"/>
          <w:b w:val="0"/>
          <w:bCs w:val="0"/>
          <w:sz w:val="24"/>
          <w:szCs w:val="24"/>
          <w:rtl w:val="0"/>
        </w:rPr>
        <w:t>3. Crack Distress Types ...................................................... 3</w:t>
      </w:r>
    </w:p>
    <w:p w14:paraId="00000006">
      <w:pPr>
        <w:pStyle w:val="2"/>
        <w:tabs>
          <w:tab w:val="left" w:pos="399"/>
        </w:tabs>
        <w:spacing w:before="240" w:after="240"/>
        <w:ind w:left="0" w:firstLine="0"/>
        <w:rPr>
          <w:rFonts w:ascii="Times" w:hAnsi="Times" w:eastAsia="Times" w:cs="Times"/>
          <w:b w:val="0"/>
          <w:bCs w:val="0"/>
          <w:sz w:val="24"/>
          <w:szCs w:val="24"/>
        </w:rPr>
      </w:pPr>
      <w:r>
        <w:rPr>
          <w:rFonts w:ascii="Times" w:hAnsi="Times" w:eastAsia="Times" w:cs="Times"/>
          <w:b w:val="0"/>
          <w:bCs w:val="0"/>
          <w:sz w:val="24"/>
          <w:szCs w:val="24"/>
          <w:rtl w:val="0"/>
        </w:rPr>
        <w:t xml:space="preserve">    3.1 Alligator Crack ................................................... 3</w:t>
      </w:r>
    </w:p>
    <w:p w14:paraId="00000007">
      <w:pPr>
        <w:pStyle w:val="2"/>
        <w:tabs>
          <w:tab w:val="left" w:pos="399"/>
        </w:tabs>
        <w:spacing w:before="240" w:after="240"/>
        <w:ind w:left="0" w:firstLine="0"/>
        <w:rPr>
          <w:rFonts w:ascii="Times" w:hAnsi="Times" w:eastAsia="Times" w:cs="Times"/>
          <w:b w:val="0"/>
          <w:bCs w:val="0"/>
          <w:sz w:val="24"/>
          <w:szCs w:val="24"/>
        </w:rPr>
      </w:pPr>
      <w:r>
        <w:rPr>
          <w:rFonts w:ascii="Times" w:hAnsi="Times" w:eastAsia="Times" w:cs="Times"/>
          <w:b w:val="0"/>
          <w:bCs w:val="0"/>
          <w:sz w:val="24"/>
          <w:szCs w:val="24"/>
          <w:rtl w:val="0"/>
        </w:rPr>
        <w:t xml:space="preserve">    3.2 Longitudinal Crack ................................................ 3</w:t>
      </w:r>
    </w:p>
    <w:p w14:paraId="00000008">
      <w:pPr>
        <w:pStyle w:val="2"/>
        <w:tabs>
          <w:tab w:val="left" w:pos="399"/>
        </w:tabs>
        <w:spacing w:before="240" w:after="240"/>
        <w:ind w:left="0" w:firstLine="0"/>
        <w:rPr>
          <w:rFonts w:ascii="Times" w:hAnsi="Times" w:eastAsia="Times" w:cs="Times"/>
          <w:b w:val="0"/>
          <w:bCs w:val="0"/>
          <w:sz w:val="24"/>
          <w:szCs w:val="24"/>
        </w:rPr>
      </w:pPr>
      <w:r>
        <w:rPr>
          <w:rFonts w:ascii="Times" w:hAnsi="Times" w:eastAsia="Times" w:cs="Times"/>
          <w:b w:val="0"/>
          <w:bCs w:val="0"/>
          <w:sz w:val="24"/>
          <w:szCs w:val="24"/>
          <w:rtl w:val="0"/>
        </w:rPr>
        <w:t xml:space="preserve">    3.3 Transverse Crack .................................................. 5</w:t>
      </w:r>
    </w:p>
    <w:p w14:paraId="00000009">
      <w:pPr>
        <w:pStyle w:val="2"/>
        <w:tabs>
          <w:tab w:val="left" w:pos="399"/>
        </w:tabs>
        <w:spacing w:before="240" w:after="240"/>
        <w:ind w:left="0" w:firstLine="0"/>
        <w:rPr>
          <w:rFonts w:ascii="Times" w:hAnsi="Times" w:eastAsia="Times" w:cs="Times"/>
          <w:b w:val="0"/>
          <w:bCs w:val="0"/>
          <w:sz w:val="24"/>
          <w:szCs w:val="24"/>
        </w:rPr>
      </w:pPr>
      <w:r>
        <w:rPr>
          <w:rFonts w:ascii="Times" w:hAnsi="Times" w:eastAsia="Times" w:cs="Times"/>
          <w:b w:val="0"/>
          <w:bCs w:val="0"/>
          <w:sz w:val="24"/>
          <w:szCs w:val="24"/>
          <w:rtl w:val="0"/>
        </w:rPr>
        <w:t>4. Related Works .............................................................. 6</w:t>
      </w:r>
    </w:p>
    <w:p w14:paraId="0000000A">
      <w:pPr>
        <w:pStyle w:val="2"/>
        <w:tabs>
          <w:tab w:val="left" w:pos="399"/>
        </w:tabs>
        <w:spacing w:before="240" w:after="240"/>
        <w:ind w:left="0" w:firstLine="0"/>
        <w:rPr>
          <w:rFonts w:ascii="Times" w:hAnsi="Times" w:eastAsia="Times" w:cs="Times"/>
          <w:b w:val="0"/>
          <w:bCs w:val="0"/>
          <w:sz w:val="24"/>
          <w:szCs w:val="24"/>
        </w:rPr>
      </w:pPr>
      <w:r>
        <w:rPr>
          <w:rFonts w:ascii="Times" w:hAnsi="Times" w:eastAsia="Times" w:cs="Times"/>
          <w:b w:val="0"/>
          <w:bCs w:val="0"/>
          <w:sz w:val="24"/>
          <w:szCs w:val="24"/>
          <w:rtl w:val="0"/>
        </w:rPr>
        <w:t>5. Methodology ................................................................ 7</w:t>
      </w:r>
    </w:p>
    <w:p w14:paraId="0000000B">
      <w:pPr>
        <w:pStyle w:val="2"/>
        <w:tabs>
          <w:tab w:val="left" w:pos="399"/>
        </w:tabs>
        <w:spacing w:before="240" w:after="240"/>
        <w:ind w:left="0" w:firstLine="0"/>
        <w:rPr>
          <w:rFonts w:ascii="Times" w:hAnsi="Times" w:eastAsia="Times" w:cs="Times"/>
          <w:b w:val="0"/>
          <w:bCs w:val="0"/>
          <w:sz w:val="24"/>
          <w:szCs w:val="24"/>
        </w:rPr>
      </w:pPr>
      <w:r>
        <w:rPr>
          <w:rFonts w:ascii="Times" w:hAnsi="Times" w:eastAsia="Times" w:cs="Times"/>
          <w:b w:val="0"/>
          <w:bCs w:val="0"/>
          <w:sz w:val="24"/>
          <w:szCs w:val="24"/>
          <w:rtl w:val="0"/>
        </w:rPr>
        <w:t xml:space="preserve">    5.1 Dataset Overview ................................................. 7</w:t>
      </w:r>
    </w:p>
    <w:p w14:paraId="0000000C">
      <w:pPr>
        <w:pStyle w:val="2"/>
        <w:tabs>
          <w:tab w:val="left" w:pos="399"/>
        </w:tabs>
        <w:spacing w:before="240" w:after="240"/>
        <w:ind w:left="0" w:firstLine="0"/>
        <w:rPr>
          <w:rFonts w:ascii="Times" w:hAnsi="Times" w:eastAsia="Times" w:cs="Times"/>
          <w:b w:val="0"/>
          <w:bCs w:val="0"/>
          <w:sz w:val="24"/>
          <w:szCs w:val="24"/>
        </w:rPr>
      </w:pPr>
      <w:r>
        <w:rPr>
          <w:rFonts w:ascii="Times" w:hAnsi="Times" w:eastAsia="Times" w:cs="Times"/>
          <w:b w:val="0"/>
          <w:bCs w:val="0"/>
          <w:sz w:val="24"/>
          <w:szCs w:val="24"/>
          <w:rtl w:val="0"/>
        </w:rPr>
        <w:t xml:space="preserve">    5.2 Class Distribution Analysis ....................................... 7</w:t>
      </w:r>
    </w:p>
    <w:p w14:paraId="0000000D">
      <w:pPr>
        <w:pStyle w:val="2"/>
        <w:tabs>
          <w:tab w:val="left" w:pos="399"/>
        </w:tabs>
        <w:spacing w:before="240" w:after="240"/>
        <w:ind w:left="0" w:firstLine="0"/>
        <w:rPr>
          <w:rFonts w:ascii="Times" w:hAnsi="Times" w:eastAsia="Times" w:cs="Times"/>
          <w:b w:val="0"/>
          <w:bCs w:val="0"/>
          <w:sz w:val="24"/>
          <w:szCs w:val="24"/>
        </w:rPr>
      </w:pPr>
      <w:r>
        <w:rPr>
          <w:rFonts w:ascii="Times" w:hAnsi="Times" w:eastAsia="Times" w:cs="Times"/>
          <w:b w:val="0"/>
          <w:bCs w:val="0"/>
          <w:sz w:val="24"/>
          <w:szCs w:val="24"/>
          <w:rtl w:val="0"/>
        </w:rPr>
        <w:t xml:space="preserve">    5.3 Dataset Filtering ................................................ 8</w:t>
      </w:r>
    </w:p>
    <w:p w14:paraId="0000000E">
      <w:pPr>
        <w:pStyle w:val="2"/>
        <w:tabs>
          <w:tab w:val="left" w:pos="399"/>
        </w:tabs>
        <w:spacing w:before="240" w:after="240"/>
        <w:ind w:left="0" w:firstLine="0"/>
        <w:rPr>
          <w:rFonts w:ascii="Times" w:hAnsi="Times" w:eastAsia="Times" w:cs="Times"/>
          <w:b w:val="0"/>
          <w:bCs w:val="0"/>
          <w:sz w:val="24"/>
          <w:szCs w:val="24"/>
        </w:rPr>
      </w:pPr>
      <w:r>
        <w:rPr>
          <w:rFonts w:ascii="Times" w:hAnsi="Times" w:eastAsia="Times" w:cs="Times"/>
          <w:b w:val="0"/>
          <w:bCs w:val="0"/>
          <w:sz w:val="24"/>
          <w:szCs w:val="24"/>
          <w:rtl w:val="0"/>
        </w:rPr>
        <w:t xml:space="preserve">    5.4 Class Imbalance and Loss Weight Calculation ...................... 10</w:t>
      </w:r>
    </w:p>
    <w:p w14:paraId="0000000F">
      <w:pPr>
        <w:pStyle w:val="2"/>
        <w:tabs>
          <w:tab w:val="left" w:pos="399"/>
        </w:tabs>
        <w:spacing w:before="240" w:after="240"/>
        <w:ind w:left="0" w:firstLine="0"/>
        <w:rPr>
          <w:rFonts w:ascii="Times" w:hAnsi="Times" w:eastAsia="Times" w:cs="Times"/>
          <w:b w:val="0"/>
          <w:bCs w:val="0"/>
          <w:sz w:val="24"/>
          <w:szCs w:val="24"/>
        </w:rPr>
      </w:pPr>
      <w:r>
        <w:rPr>
          <w:rFonts w:ascii="Times" w:hAnsi="Times" w:eastAsia="Times" w:cs="Times"/>
          <w:b w:val="0"/>
          <w:bCs w:val="0"/>
          <w:sz w:val="24"/>
          <w:szCs w:val="24"/>
          <w:rtl w:val="0"/>
        </w:rPr>
        <w:t xml:space="preserve">    5.5 Model — YOLO11 .................................................. 11</w:t>
      </w:r>
    </w:p>
    <w:p w14:paraId="00000010">
      <w:pPr>
        <w:pStyle w:val="2"/>
        <w:tabs>
          <w:tab w:val="left" w:pos="399"/>
        </w:tabs>
        <w:spacing w:before="240" w:after="240"/>
        <w:ind w:left="0" w:firstLine="0"/>
        <w:rPr>
          <w:rFonts w:ascii="Times" w:hAnsi="Times" w:eastAsia="Times" w:cs="Times"/>
          <w:b w:val="0"/>
          <w:bCs w:val="0"/>
          <w:sz w:val="24"/>
          <w:szCs w:val="24"/>
        </w:rPr>
      </w:pPr>
      <w:r>
        <w:rPr>
          <w:rFonts w:ascii="Times" w:hAnsi="Times" w:eastAsia="Times" w:cs="Times"/>
          <w:b w:val="0"/>
          <w:bCs w:val="0"/>
          <w:sz w:val="24"/>
          <w:szCs w:val="24"/>
          <w:rtl w:val="0"/>
        </w:rPr>
        <w:t xml:space="preserve">    5.6 Training Configuration ........................................... 11</w:t>
      </w:r>
    </w:p>
    <w:p w14:paraId="00000011">
      <w:pPr>
        <w:pStyle w:val="2"/>
        <w:tabs>
          <w:tab w:val="left" w:pos="399"/>
        </w:tabs>
        <w:spacing w:before="240" w:after="240"/>
        <w:ind w:left="0" w:firstLine="0"/>
        <w:rPr>
          <w:rFonts w:ascii="Times" w:hAnsi="Times" w:eastAsia="Times" w:cs="Times"/>
          <w:b w:val="0"/>
          <w:bCs w:val="0"/>
          <w:sz w:val="24"/>
          <w:szCs w:val="24"/>
        </w:rPr>
      </w:pPr>
      <w:r>
        <w:rPr>
          <w:rFonts w:ascii="Times" w:hAnsi="Times" w:eastAsia="Times" w:cs="Times"/>
          <w:b w:val="0"/>
          <w:bCs w:val="0"/>
          <w:sz w:val="24"/>
          <w:szCs w:val="24"/>
          <w:rtl w:val="0"/>
        </w:rPr>
        <w:t>6. Results and Evaluation .................................................... 12</w:t>
      </w:r>
    </w:p>
    <w:p w14:paraId="00000012">
      <w:pPr>
        <w:pStyle w:val="2"/>
        <w:tabs>
          <w:tab w:val="left" w:pos="399"/>
        </w:tabs>
        <w:spacing w:before="240" w:after="240"/>
        <w:ind w:left="0" w:firstLine="0"/>
        <w:rPr>
          <w:rFonts w:ascii="Times" w:hAnsi="Times" w:eastAsia="Times" w:cs="Times"/>
          <w:b w:val="0"/>
          <w:bCs w:val="0"/>
          <w:sz w:val="24"/>
          <w:szCs w:val="24"/>
        </w:rPr>
      </w:pPr>
      <w:r>
        <w:rPr>
          <w:rFonts w:ascii="Times" w:hAnsi="Times" w:eastAsia="Times" w:cs="Times"/>
          <w:b w:val="0"/>
          <w:bCs w:val="0"/>
          <w:sz w:val="24"/>
          <w:szCs w:val="24"/>
          <w:rtl w:val="0"/>
        </w:rPr>
        <w:t xml:space="preserve">    6.1 Training Curves ................................................. 12</w:t>
      </w:r>
    </w:p>
    <w:p w14:paraId="00000013">
      <w:pPr>
        <w:pStyle w:val="2"/>
        <w:tabs>
          <w:tab w:val="left" w:pos="399"/>
        </w:tabs>
        <w:spacing w:before="240" w:after="240"/>
        <w:ind w:left="0" w:firstLine="0"/>
        <w:rPr>
          <w:rFonts w:ascii="Times" w:hAnsi="Times" w:eastAsia="Times" w:cs="Times"/>
          <w:b w:val="0"/>
          <w:bCs w:val="0"/>
          <w:sz w:val="24"/>
          <w:szCs w:val="24"/>
        </w:rPr>
      </w:pPr>
      <w:r>
        <w:rPr>
          <w:rFonts w:ascii="Times" w:hAnsi="Times" w:eastAsia="Times" w:cs="Times"/>
          <w:b w:val="0"/>
          <w:bCs w:val="0"/>
          <w:sz w:val="24"/>
          <w:szCs w:val="24"/>
          <w:rtl w:val="0"/>
        </w:rPr>
        <w:t xml:space="preserve">    6.2 Per-Class mAP Results ............................................ 12</w:t>
      </w:r>
    </w:p>
    <w:p w14:paraId="00000014">
      <w:pPr>
        <w:pStyle w:val="2"/>
        <w:tabs>
          <w:tab w:val="left" w:pos="399"/>
        </w:tabs>
        <w:spacing w:before="240" w:after="240"/>
        <w:ind w:left="0" w:firstLine="0"/>
        <w:rPr>
          <w:rFonts w:ascii="Times" w:hAnsi="Times" w:eastAsia="Times" w:cs="Times"/>
          <w:b w:val="0"/>
          <w:bCs w:val="0"/>
          <w:sz w:val="24"/>
          <w:szCs w:val="24"/>
        </w:rPr>
      </w:pPr>
      <w:r>
        <w:rPr>
          <w:rFonts w:ascii="Times" w:hAnsi="Times" w:eastAsia="Times" w:cs="Times"/>
          <w:b w:val="0"/>
          <w:bCs w:val="0"/>
          <w:sz w:val="24"/>
          <w:szCs w:val="24"/>
          <w:rtl w:val="0"/>
        </w:rPr>
        <w:t xml:space="preserve">    6.3 Precision, Recall, and F1-Score ................................. 13</w:t>
      </w:r>
    </w:p>
    <w:p w14:paraId="00000015">
      <w:pPr>
        <w:pStyle w:val="2"/>
        <w:tabs>
          <w:tab w:val="left" w:pos="399"/>
        </w:tabs>
        <w:spacing w:before="240" w:after="240"/>
        <w:ind w:left="0" w:firstLine="0"/>
        <w:rPr>
          <w:rFonts w:ascii="Times" w:hAnsi="Times" w:eastAsia="Times" w:cs="Times"/>
          <w:b w:val="0"/>
          <w:bCs w:val="0"/>
          <w:sz w:val="24"/>
          <w:szCs w:val="24"/>
        </w:rPr>
      </w:pPr>
      <w:r>
        <w:rPr>
          <w:rFonts w:ascii="Times" w:hAnsi="Times" w:eastAsia="Times" w:cs="Times"/>
          <w:b w:val="0"/>
          <w:bCs w:val="0"/>
          <w:sz w:val="24"/>
          <w:szCs w:val="24"/>
          <w:rtl w:val="0"/>
        </w:rPr>
        <w:t xml:space="preserve">    6.4 Confusion Matrix Analysis ....................................... 14</w:t>
      </w:r>
    </w:p>
    <w:p w14:paraId="00000016">
      <w:pPr>
        <w:pStyle w:val="2"/>
        <w:tabs>
          <w:tab w:val="left" w:pos="399"/>
        </w:tabs>
        <w:spacing w:before="240" w:after="240"/>
        <w:ind w:left="0" w:firstLine="0"/>
        <w:rPr>
          <w:rFonts w:ascii="Times" w:hAnsi="Times" w:eastAsia="Times" w:cs="Times"/>
          <w:b w:val="0"/>
          <w:bCs w:val="0"/>
          <w:sz w:val="24"/>
          <w:szCs w:val="24"/>
        </w:rPr>
      </w:pPr>
      <w:r>
        <w:rPr>
          <w:rFonts w:ascii="Times" w:hAnsi="Times" w:eastAsia="Times" w:cs="Times"/>
          <w:b w:val="0"/>
          <w:bCs w:val="0"/>
          <w:sz w:val="24"/>
          <w:szCs w:val="24"/>
          <w:rtl w:val="0"/>
        </w:rPr>
        <w:t xml:space="preserve">    6.5 Severity and Risk Scoring System ................................ 15</w:t>
      </w:r>
    </w:p>
    <w:p w14:paraId="00000017">
      <w:pPr>
        <w:pStyle w:val="2"/>
        <w:tabs>
          <w:tab w:val="left" w:pos="399"/>
        </w:tabs>
        <w:spacing w:before="240" w:after="240"/>
        <w:ind w:left="0" w:firstLine="0"/>
        <w:rPr>
          <w:rFonts w:ascii="Times" w:hAnsi="Times" w:eastAsia="Times" w:cs="Times"/>
          <w:b w:val="0"/>
          <w:bCs w:val="0"/>
          <w:sz w:val="24"/>
          <w:szCs w:val="24"/>
        </w:rPr>
      </w:pPr>
      <w:r>
        <w:rPr>
          <w:rFonts w:ascii="Times" w:hAnsi="Times" w:eastAsia="Times" w:cs="Times"/>
          <w:b w:val="0"/>
          <w:bCs w:val="0"/>
          <w:sz w:val="24"/>
          <w:szCs w:val="24"/>
          <w:rtl w:val="0"/>
        </w:rPr>
        <w:t xml:space="preserve">    6.6 Visual Detection Results ......................................... 17</w:t>
      </w:r>
    </w:p>
    <w:p w14:paraId="00000018">
      <w:pPr>
        <w:pStyle w:val="2"/>
        <w:tabs>
          <w:tab w:val="left" w:pos="399"/>
        </w:tabs>
        <w:spacing w:before="240" w:after="240"/>
        <w:ind w:left="0" w:firstLine="0"/>
        <w:rPr>
          <w:rFonts w:ascii="Times" w:hAnsi="Times" w:eastAsia="Times" w:cs="Times"/>
          <w:b w:val="0"/>
          <w:bCs w:val="0"/>
          <w:sz w:val="24"/>
          <w:szCs w:val="24"/>
        </w:rPr>
      </w:pPr>
      <w:r>
        <w:rPr>
          <w:rFonts w:ascii="Times" w:hAnsi="Times" w:eastAsia="Times" w:cs="Times"/>
          <w:b w:val="0"/>
          <w:bCs w:val="0"/>
          <w:sz w:val="24"/>
          <w:szCs w:val="24"/>
          <w:rtl w:val="0"/>
        </w:rPr>
        <w:t>7. Simulation System — Real-Time Crack Danger Engine ......................... 20</w:t>
      </w:r>
    </w:p>
    <w:p w14:paraId="00000019">
      <w:pPr>
        <w:pStyle w:val="2"/>
        <w:tabs>
          <w:tab w:val="left" w:pos="399"/>
        </w:tabs>
        <w:spacing w:before="240" w:after="240"/>
        <w:ind w:left="0" w:firstLine="0"/>
        <w:rPr>
          <w:rFonts w:ascii="Times" w:hAnsi="Times" w:eastAsia="Times" w:cs="Times"/>
          <w:b w:val="0"/>
          <w:bCs w:val="0"/>
          <w:sz w:val="24"/>
          <w:szCs w:val="24"/>
        </w:rPr>
      </w:pPr>
      <w:r>
        <w:rPr>
          <w:rFonts w:ascii="Times" w:hAnsi="Times" w:eastAsia="Times" w:cs="Times"/>
          <w:b w:val="0"/>
          <w:bCs w:val="0"/>
          <w:sz w:val="24"/>
          <w:szCs w:val="24"/>
          <w:rtl w:val="0"/>
        </w:rPr>
        <w:t xml:space="preserve">    7.1 System Overview ................................................. 20</w:t>
      </w:r>
    </w:p>
    <w:p w14:paraId="0000001A">
      <w:pPr>
        <w:pStyle w:val="2"/>
        <w:tabs>
          <w:tab w:val="left" w:pos="399"/>
        </w:tabs>
        <w:spacing w:before="240" w:after="240"/>
        <w:ind w:left="0" w:firstLine="0"/>
        <w:rPr>
          <w:rFonts w:ascii="Times" w:hAnsi="Times" w:eastAsia="Times" w:cs="Times"/>
          <w:b w:val="0"/>
          <w:bCs w:val="0"/>
          <w:sz w:val="24"/>
          <w:szCs w:val="24"/>
        </w:rPr>
      </w:pPr>
      <w:r>
        <w:rPr>
          <w:rFonts w:ascii="Times" w:hAnsi="Times" w:eastAsia="Times" w:cs="Times"/>
          <w:b w:val="0"/>
          <w:bCs w:val="0"/>
          <w:sz w:val="24"/>
          <w:szCs w:val="24"/>
          <w:rtl w:val="0"/>
        </w:rPr>
        <w:t xml:space="preserve">    7.2 Physics Parameters Per Crack Type ............................... 20</w:t>
      </w:r>
    </w:p>
    <w:p w14:paraId="0000001B">
      <w:pPr>
        <w:pStyle w:val="2"/>
        <w:tabs>
          <w:tab w:val="left" w:pos="399"/>
        </w:tabs>
        <w:spacing w:before="240" w:after="240"/>
        <w:ind w:left="0" w:firstLine="0"/>
        <w:rPr>
          <w:rFonts w:ascii="Times" w:hAnsi="Times" w:eastAsia="Times" w:cs="Times"/>
          <w:b w:val="0"/>
          <w:bCs w:val="0"/>
          <w:sz w:val="24"/>
          <w:szCs w:val="24"/>
        </w:rPr>
      </w:pPr>
      <w:r>
        <w:rPr>
          <w:rFonts w:ascii="Times" w:hAnsi="Times" w:eastAsia="Times" w:cs="Times"/>
          <w:b w:val="0"/>
          <w:bCs w:val="0"/>
          <w:sz w:val="24"/>
          <w:szCs w:val="24"/>
          <w:rtl w:val="0"/>
        </w:rPr>
        <w:t xml:space="preserve">    7.3 Weather Detection and Multipliers ............................... 20</w:t>
      </w:r>
    </w:p>
    <w:p w14:paraId="0000001C">
      <w:pPr>
        <w:pStyle w:val="2"/>
        <w:tabs>
          <w:tab w:val="left" w:pos="399"/>
        </w:tabs>
        <w:spacing w:before="240" w:after="240"/>
        <w:ind w:left="0" w:firstLine="0"/>
        <w:rPr>
          <w:rFonts w:ascii="Times" w:hAnsi="Times" w:eastAsia="Times" w:cs="Times"/>
          <w:b w:val="0"/>
          <w:bCs w:val="0"/>
          <w:sz w:val="24"/>
          <w:szCs w:val="24"/>
        </w:rPr>
      </w:pPr>
      <w:r>
        <w:rPr>
          <w:rFonts w:ascii="Times" w:hAnsi="Times" w:eastAsia="Times" w:cs="Times"/>
          <w:b w:val="0"/>
          <w:bCs w:val="0"/>
          <w:sz w:val="24"/>
          <w:szCs w:val="24"/>
          <w:rtl w:val="0"/>
        </w:rPr>
        <w:t xml:space="preserve">    7.4 Impact Computation Formula ...................................... 21</w:t>
      </w:r>
    </w:p>
    <w:p w14:paraId="0000001D">
      <w:pPr>
        <w:pStyle w:val="2"/>
        <w:tabs>
          <w:tab w:val="left" w:pos="399"/>
        </w:tabs>
        <w:spacing w:before="240" w:after="240"/>
        <w:ind w:left="0" w:firstLine="0"/>
        <w:rPr>
          <w:rFonts w:ascii="Times" w:hAnsi="Times" w:eastAsia="Times" w:cs="Times"/>
          <w:b w:val="0"/>
          <w:bCs w:val="0"/>
          <w:sz w:val="24"/>
          <w:szCs w:val="24"/>
        </w:rPr>
      </w:pPr>
      <w:r>
        <w:rPr>
          <w:rFonts w:ascii="Times" w:hAnsi="Times" w:eastAsia="Times" w:cs="Times"/>
          <w:b w:val="0"/>
          <w:bCs w:val="0"/>
          <w:sz w:val="24"/>
          <w:szCs w:val="24"/>
          <w:rtl w:val="0"/>
        </w:rPr>
        <w:t xml:space="preserve">    7.5 Alert Level System .............................................. 21</w:t>
      </w:r>
    </w:p>
    <w:p w14:paraId="0000001E">
      <w:pPr>
        <w:pStyle w:val="2"/>
        <w:tabs>
          <w:tab w:val="left" w:pos="399"/>
        </w:tabs>
        <w:spacing w:before="240" w:after="240"/>
        <w:ind w:left="0" w:firstLine="0"/>
        <w:rPr>
          <w:rFonts w:ascii="Times" w:hAnsi="Times" w:eastAsia="Times" w:cs="Times"/>
          <w:b w:val="0"/>
          <w:bCs w:val="0"/>
          <w:sz w:val="24"/>
          <w:szCs w:val="24"/>
        </w:rPr>
      </w:pPr>
      <w:r>
        <w:rPr>
          <w:rFonts w:ascii="Times" w:hAnsi="Times" w:eastAsia="Times" w:cs="Times"/>
          <w:b w:val="0"/>
          <w:bCs w:val="0"/>
          <w:sz w:val="24"/>
          <w:szCs w:val="24"/>
          <w:rtl w:val="0"/>
        </w:rPr>
        <w:t xml:space="preserve">    7.6 HUD Output ...................................................... 21</w:t>
      </w:r>
    </w:p>
    <w:p w14:paraId="0000001F">
      <w:pPr>
        <w:pStyle w:val="2"/>
        <w:tabs>
          <w:tab w:val="left" w:pos="399"/>
        </w:tabs>
        <w:spacing w:before="240" w:after="240"/>
        <w:ind w:left="0" w:firstLine="0"/>
        <w:rPr>
          <w:rFonts w:ascii="Times" w:hAnsi="Times" w:eastAsia="Times" w:cs="Times"/>
          <w:b w:val="0"/>
          <w:bCs w:val="0"/>
          <w:sz w:val="24"/>
          <w:szCs w:val="24"/>
        </w:rPr>
      </w:pPr>
      <w:r>
        <w:rPr>
          <w:rFonts w:ascii="Times" w:hAnsi="Times" w:eastAsia="Times" w:cs="Times"/>
          <w:b w:val="0"/>
          <w:bCs w:val="0"/>
          <w:sz w:val="24"/>
          <w:szCs w:val="24"/>
          <w:rtl w:val="0"/>
        </w:rPr>
        <w:t>8. CRACKNET Dashboard ........................................................ 24</w:t>
      </w:r>
    </w:p>
    <w:p w14:paraId="00000020">
      <w:pPr>
        <w:pStyle w:val="2"/>
        <w:tabs>
          <w:tab w:val="left" w:pos="399"/>
        </w:tabs>
        <w:spacing w:before="240" w:after="240"/>
        <w:ind w:left="0" w:firstLine="0"/>
        <w:rPr>
          <w:rFonts w:ascii="Times" w:hAnsi="Times" w:eastAsia="Times" w:cs="Times"/>
          <w:b w:val="0"/>
          <w:bCs w:val="0"/>
          <w:sz w:val="24"/>
          <w:szCs w:val="24"/>
        </w:rPr>
      </w:pPr>
      <w:r>
        <w:rPr>
          <w:rFonts w:ascii="Times" w:hAnsi="Times" w:eastAsia="Times" w:cs="Times"/>
          <w:b w:val="0"/>
          <w:bCs w:val="0"/>
          <w:sz w:val="24"/>
          <w:szCs w:val="24"/>
          <w:rtl w:val="0"/>
        </w:rPr>
        <w:t xml:space="preserve">    8.1 Tab Navigation System ........................................... 24</w:t>
      </w:r>
    </w:p>
    <w:p w14:paraId="00000021">
      <w:pPr>
        <w:pStyle w:val="2"/>
        <w:tabs>
          <w:tab w:val="left" w:pos="399"/>
        </w:tabs>
        <w:spacing w:before="240" w:after="240"/>
        <w:ind w:left="0" w:firstLine="0"/>
        <w:rPr>
          <w:rFonts w:ascii="Times" w:hAnsi="Times" w:eastAsia="Times" w:cs="Times"/>
          <w:b w:val="0"/>
          <w:bCs w:val="0"/>
          <w:sz w:val="24"/>
          <w:szCs w:val="24"/>
        </w:rPr>
      </w:pPr>
      <w:r>
        <w:rPr>
          <w:rFonts w:ascii="Times" w:hAnsi="Times" w:eastAsia="Times" w:cs="Times"/>
          <w:b w:val="0"/>
          <w:bCs w:val="0"/>
          <w:sz w:val="24"/>
          <w:szCs w:val="24"/>
          <w:rtl w:val="0"/>
        </w:rPr>
        <w:t xml:space="preserve">    8.2 Detection Canvas and Animation Engine ........................... 25</w:t>
      </w:r>
    </w:p>
    <w:p w14:paraId="00000022">
      <w:pPr>
        <w:pStyle w:val="2"/>
        <w:tabs>
          <w:tab w:val="left" w:pos="399"/>
        </w:tabs>
        <w:spacing w:before="240" w:after="240"/>
        <w:ind w:left="0" w:firstLine="0"/>
        <w:rPr>
          <w:rFonts w:ascii="Times" w:hAnsi="Times" w:eastAsia="Times" w:cs="Times"/>
          <w:b w:val="0"/>
          <w:bCs w:val="0"/>
          <w:sz w:val="24"/>
          <w:szCs w:val="24"/>
        </w:rPr>
      </w:pPr>
      <w:r>
        <w:rPr>
          <w:rFonts w:ascii="Times" w:hAnsi="Times" w:eastAsia="Times" w:cs="Times"/>
          <w:b w:val="0"/>
          <w:bCs w:val="0"/>
          <w:sz w:val="24"/>
          <w:szCs w:val="24"/>
          <w:rtl w:val="0"/>
        </w:rPr>
        <w:t xml:space="preserve">    8.3 Analytics Tab ................................................... 25</w:t>
      </w:r>
    </w:p>
    <w:p w14:paraId="00000023">
      <w:pPr>
        <w:pStyle w:val="2"/>
        <w:tabs>
          <w:tab w:val="left" w:pos="399"/>
        </w:tabs>
        <w:spacing w:before="240" w:after="240"/>
        <w:ind w:left="0" w:firstLine="0"/>
        <w:rPr>
          <w:rFonts w:ascii="Times" w:hAnsi="Times" w:eastAsia="Times" w:cs="Times"/>
          <w:b w:val="0"/>
          <w:bCs w:val="0"/>
          <w:sz w:val="24"/>
          <w:szCs w:val="24"/>
        </w:rPr>
      </w:pPr>
      <w:r>
        <w:rPr>
          <w:rFonts w:ascii="Times" w:hAnsi="Times" w:eastAsia="Times" w:cs="Times"/>
          <w:b w:val="0"/>
          <w:bCs w:val="0"/>
          <w:sz w:val="24"/>
          <w:szCs w:val="24"/>
          <w:rtl w:val="0"/>
        </w:rPr>
        <w:t xml:space="preserve">    8.4 Dataset Tab ..................................................... 25</w:t>
      </w:r>
    </w:p>
    <w:p w14:paraId="00000024">
      <w:pPr>
        <w:pStyle w:val="2"/>
        <w:tabs>
          <w:tab w:val="left" w:pos="399"/>
        </w:tabs>
        <w:spacing w:before="240" w:after="240"/>
        <w:ind w:left="0" w:firstLine="0"/>
        <w:rPr>
          <w:rFonts w:ascii="Times" w:hAnsi="Times" w:eastAsia="Times" w:cs="Times"/>
          <w:b w:val="0"/>
          <w:bCs w:val="0"/>
          <w:sz w:val="24"/>
          <w:szCs w:val="24"/>
        </w:rPr>
      </w:pPr>
      <w:r>
        <w:rPr>
          <w:rFonts w:ascii="Times" w:hAnsi="Times" w:eastAsia="Times" w:cs="Times"/>
          <w:b w:val="0"/>
          <w:bCs w:val="0"/>
          <w:sz w:val="24"/>
          <w:szCs w:val="24"/>
          <w:rtl w:val="0"/>
        </w:rPr>
        <w:t xml:space="preserve">    8.5 Compare Tab ..................................................... 26</w:t>
      </w:r>
    </w:p>
    <w:p w14:paraId="00000025">
      <w:pPr>
        <w:pStyle w:val="2"/>
        <w:tabs>
          <w:tab w:val="left" w:pos="399"/>
        </w:tabs>
        <w:spacing w:before="240" w:after="240"/>
        <w:ind w:left="0" w:firstLine="0"/>
        <w:rPr>
          <w:rFonts w:ascii="Times" w:hAnsi="Times" w:eastAsia="Times" w:cs="Times"/>
          <w:b w:val="0"/>
          <w:bCs w:val="0"/>
          <w:sz w:val="24"/>
          <w:szCs w:val="24"/>
        </w:rPr>
      </w:pPr>
      <w:r>
        <w:rPr>
          <w:rFonts w:ascii="Times" w:hAnsi="Times" w:eastAsia="Times" w:cs="Times"/>
          <w:b w:val="0"/>
          <w:bCs w:val="0"/>
          <w:sz w:val="24"/>
          <w:szCs w:val="24"/>
          <w:rtl w:val="0"/>
        </w:rPr>
        <w:t xml:space="preserve">    8.6 Forecast Tab .................................................... 26</w:t>
      </w:r>
    </w:p>
    <w:p w14:paraId="00000026">
      <w:pPr>
        <w:pStyle w:val="2"/>
        <w:tabs>
          <w:tab w:val="left" w:pos="399"/>
        </w:tabs>
        <w:spacing w:before="240" w:after="240"/>
        <w:ind w:left="0" w:firstLine="0"/>
        <w:rPr>
          <w:rFonts w:ascii="Times" w:hAnsi="Times" w:eastAsia="Times" w:cs="Times"/>
          <w:b w:val="0"/>
          <w:bCs w:val="0"/>
          <w:sz w:val="24"/>
          <w:szCs w:val="24"/>
        </w:rPr>
      </w:pPr>
      <w:r>
        <w:rPr>
          <w:rFonts w:ascii="Times" w:hAnsi="Times" w:eastAsia="Times" w:cs="Times"/>
          <w:b w:val="0"/>
          <w:bCs w:val="0"/>
          <w:sz w:val="24"/>
          <w:szCs w:val="24"/>
          <w:rtl w:val="0"/>
        </w:rPr>
        <w:t>9. Simulation Variables ...................................................... 27</w:t>
      </w:r>
    </w:p>
    <w:p w14:paraId="00000027">
      <w:pPr>
        <w:pStyle w:val="2"/>
        <w:tabs>
          <w:tab w:val="left" w:pos="399"/>
        </w:tabs>
        <w:spacing w:before="240" w:after="240"/>
        <w:ind w:left="0" w:firstLine="0"/>
        <w:rPr>
          <w:rFonts w:ascii="Times" w:hAnsi="Times" w:eastAsia="Times" w:cs="Times"/>
          <w:b w:val="0"/>
          <w:bCs w:val="0"/>
          <w:sz w:val="24"/>
          <w:szCs w:val="24"/>
        </w:rPr>
      </w:pPr>
      <w:r>
        <w:rPr>
          <w:rFonts w:ascii="Times" w:hAnsi="Times" w:eastAsia="Times" w:cs="Times"/>
          <w:b w:val="0"/>
          <w:bCs w:val="0"/>
          <w:sz w:val="24"/>
          <w:szCs w:val="24"/>
          <w:rtl w:val="0"/>
        </w:rPr>
        <w:t xml:space="preserve">    9.1 Input Variables ................................................. 27</w:t>
      </w:r>
    </w:p>
    <w:p w14:paraId="00000028">
      <w:pPr>
        <w:pStyle w:val="2"/>
        <w:tabs>
          <w:tab w:val="left" w:pos="399"/>
        </w:tabs>
        <w:spacing w:before="240" w:after="240"/>
        <w:ind w:left="0" w:firstLine="0"/>
        <w:rPr>
          <w:rFonts w:ascii="Times" w:hAnsi="Times" w:eastAsia="Times" w:cs="Times"/>
          <w:b w:val="0"/>
          <w:bCs w:val="0"/>
          <w:sz w:val="24"/>
          <w:szCs w:val="24"/>
        </w:rPr>
      </w:pPr>
      <w:r>
        <w:rPr>
          <w:rFonts w:ascii="Times" w:hAnsi="Times" w:eastAsia="Times" w:cs="Times"/>
          <w:b w:val="0"/>
          <w:bCs w:val="0"/>
          <w:sz w:val="24"/>
          <w:szCs w:val="24"/>
          <w:rtl w:val="0"/>
        </w:rPr>
        <w:t xml:space="preserve">    9.2 Fixed Physics Parameters ........................................ 27</w:t>
      </w:r>
    </w:p>
    <w:p w14:paraId="00000029">
      <w:pPr>
        <w:pStyle w:val="2"/>
        <w:tabs>
          <w:tab w:val="left" w:pos="399"/>
        </w:tabs>
        <w:spacing w:before="240" w:after="240"/>
        <w:ind w:left="0" w:firstLine="0"/>
        <w:rPr>
          <w:rFonts w:ascii="Times" w:hAnsi="Times" w:eastAsia="Times" w:cs="Times"/>
          <w:b w:val="0"/>
          <w:bCs w:val="0"/>
          <w:sz w:val="24"/>
          <w:szCs w:val="24"/>
        </w:rPr>
      </w:pPr>
      <w:r>
        <w:rPr>
          <w:rFonts w:ascii="Times" w:hAnsi="Times" w:eastAsia="Times" w:cs="Times"/>
          <w:b w:val="0"/>
          <w:bCs w:val="0"/>
          <w:sz w:val="24"/>
          <w:szCs w:val="24"/>
          <w:rtl w:val="0"/>
        </w:rPr>
        <w:t xml:space="preserve">    9.3 Computed Output Variables ....................................... 28</w:t>
      </w:r>
    </w:p>
    <w:p w14:paraId="0000002A">
      <w:pPr>
        <w:pStyle w:val="2"/>
        <w:tabs>
          <w:tab w:val="left" w:pos="399"/>
        </w:tabs>
        <w:spacing w:before="240" w:after="240"/>
        <w:ind w:left="0" w:firstLine="0"/>
        <w:rPr>
          <w:rFonts w:ascii="Times" w:hAnsi="Times" w:eastAsia="Times" w:cs="Times"/>
          <w:b w:val="0"/>
          <w:bCs w:val="0"/>
          <w:sz w:val="24"/>
          <w:szCs w:val="24"/>
        </w:rPr>
      </w:pPr>
      <w:r>
        <w:rPr>
          <w:rFonts w:ascii="Times" w:hAnsi="Times" w:eastAsia="Times" w:cs="Times"/>
          <w:b w:val="0"/>
          <w:bCs w:val="0"/>
          <w:sz w:val="24"/>
          <w:szCs w:val="24"/>
          <w:rtl w:val="0"/>
        </w:rPr>
        <w:t>10. How the Dashboard Is Working ............................................. 29</w:t>
      </w:r>
    </w:p>
    <w:p w14:paraId="0000002B">
      <w:pPr>
        <w:pStyle w:val="2"/>
        <w:tabs>
          <w:tab w:val="left" w:pos="399"/>
        </w:tabs>
        <w:spacing w:before="240" w:after="240"/>
        <w:ind w:left="0" w:firstLine="0"/>
        <w:rPr>
          <w:rFonts w:ascii="Times" w:hAnsi="Times" w:eastAsia="Times" w:cs="Times"/>
          <w:b w:val="0"/>
          <w:bCs w:val="0"/>
          <w:sz w:val="24"/>
          <w:szCs w:val="24"/>
        </w:rPr>
      </w:pPr>
      <w:r>
        <w:rPr>
          <w:rFonts w:ascii="Times" w:hAnsi="Times" w:eastAsia="Times" w:cs="Times"/>
          <w:b w:val="0"/>
          <w:bCs w:val="0"/>
          <w:sz w:val="24"/>
          <w:szCs w:val="24"/>
          <w:rtl w:val="0"/>
        </w:rPr>
        <w:t>11. Discussion ................................................................ 31</w:t>
      </w:r>
    </w:p>
    <w:p w14:paraId="0000002C">
      <w:pPr>
        <w:pStyle w:val="2"/>
        <w:tabs>
          <w:tab w:val="left" w:pos="399"/>
        </w:tabs>
        <w:spacing w:before="240" w:after="240"/>
        <w:ind w:left="0" w:firstLine="0"/>
        <w:rPr>
          <w:rFonts w:ascii="Times" w:hAnsi="Times" w:eastAsia="Times" w:cs="Times"/>
          <w:b w:val="0"/>
          <w:bCs w:val="0"/>
          <w:sz w:val="24"/>
          <w:szCs w:val="24"/>
        </w:rPr>
      </w:pPr>
      <w:r>
        <w:rPr>
          <w:rFonts w:ascii="Times" w:hAnsi="Times" w:eastAsia="Times" w:cs="Times"/>
          <w:b w:val="0"/>
          <w:bCs w:val="0"/>
          <w:sz w:val="24"/>
          <w:szCs w:val="24"/>
          <w:rtl w:val="0"/>
        </w:rPr>
        <w:t>12. Improvements Over Existing Work .......................................... 32</w:t>
      </w:r>
    </w:p>
    <w:p w14:paraId="0000002D">
      <w:pPr>
        <w:pStyle w:val="2"/>
        <w:tabs>
          <w:tab w:val="left" w:pos="399"/>
        </w:tabs>
        <w:spacing w:before="240" w:after="240"/>
        <w:ind w:left="0" w:firstLine="0"/>
        <w:rPr>
          <w:rFonts w:ascii="Times" w:hAnsi="Times" w:eastAsia="Times" w:cs="Times"/>
          <w:b w:val="0"/>
          <w:bCs w:val="0"/>
          <w:sz w:val="24"/>
          <w:szCs w:val="24"/>
        </w:rPr>
      </w:pPr>
      <w:r>
        <w:rPr>
          <w:rFonts w:ascii="Times" w:hAnsi="Times" w:eastAsia="Times" w:cs="Times"/>
          <w:b w:val="0"/>
          <w:bCs w:val="0"/>
          <w:sz w:val="24"/>
          <w:szCs w:val="24"/>
          <w:rtl w:val="0"/>
        </w:rPr>
        <w:t>13. Conclusion ................................................................ 33</w:t>
      </w:r>
    </w:p>
    <w:p w14:paraId="0000002E">
      <w:pPr>
        <w:pStyle w:val="2"/>
        <w:tabs>
          <w:tab w:val="left" w:pos="399"/>
        </w:tabs>
        <w:spacing w:before="240" w:after="240"/>
        <w:ind w:left="0" w:firstLine="0"/>
        <w:rPr>
          <w:rFonts w:ascii="Times" w:hAnsi="Times" w:eastAsia="Times" w:cs="Times"/>
          <w:b w:val="0"/>
          <w:bCs w:val="0"/>
          <w:sz w:val="24"/>
          <w:szCs w:val="24"/>
        </w:rPr>
      </w:pPr>
      <w:r>
        <w:rPr>
          <w:rFonts w:ascii="Times" w:hAnsi="Times" w:eastAsia="Times" w:cs="Times"/>
          <w:b w:val="0"/>
          <w:bCs w:val="0"/>
          <w:sz w:val="24"/>
          <w:szCs w:val="24"/>
          <w:rtl w:val="0"/>
        </w:rPr>
        <w:t>14. References ................................................................ 34</w:t>
      </w:r>
    </w:p>
    <w:bookmarkEnd w:id="1"/>
    <w:p w14:paraId="0000002F">
      <w:pPr>
        <w:pStyle w:val="2"/>
        <w:tabs>
          <w:tab w:val="left" w:pos="399"/>
        </w:tabs>
        <w:spacing w:before="0" w:after="240"/>
        <w:ind w:left="0" w:firstLine="0"/>
        <w:rPr>
          <w:rFonts w:ascii="Times" w:hAnsi="Times" w:eastAsia="Times" w:cs="Times"/>
          <w:b w:val="0"/>
          <w:bCs w:val="0"/>
          <w:sz w:val="24"/>
          <w:szCs w:val="24"/>
        </w:rPr>
      </w:pPr>
    </w:p>
    <w:p w14:paraId="00000030">
      <w:pPr>
        <w:pStyle w:val="2"/>
        <w:tabs>
          <w:tab w:val="left" w:pos="399"/>
        </w:tabs>
        <w:spacing w:before="0" w:after="240"/>
        <w:ind w:left="0" w:firstLine="0"/>
        <w:rPr>
          <w:rFonts w:ascii="Times" w:hAnsi="Times" w:eastAsia="Times" w:cs="Times"/>
          <w:b w:val="0"/>
          <w:bCs w:val="0"/>
          <w:sz w:val="24"/>
          <w:szCs w:val="24"/>
        </w:rPr>
      </w:pPr>
      <w:bookmarkStart w:id="2" w:name="_sqmj56snbrji" w:colFirst="0" w:colLast="0"/>
      <w:bookmarkEnd w:id="2"/>
    </w:p>
    <w:p w14:paraId="00000031">
      <w:pPr>
        <w:pStyle w:val="2"/>
        <w:tabs>
          <w:tab w:val="left" w:pos="399"/>
        </w:tabs>
        <w:spacing w:before="0" w:after="240"/>
        <w:ind w:left="0" w:firstLine="0"/>
        <w:rPr>
          <w:rFonts w:ascii="Times" w:hAnsi="Times" w:eastAsia="Times" w:cs="Times"/>
          <w:b w:val="0"/>
          <w:bCs w:val="0"/>
          <w:sz w:val="24"/>
          <w:szCs w:val="24"/>
        </w:rPr>
      </w:pPr>
      <w:bookmarkStart w:id="3" w:name="_s8ikt7s8e0qi" w:colFirst="0" w:colLast="0"/>
      <w:bookmarkEnd w:id="3"/>
    </w:p>
    <w:p w14:paraId="00000032">
      <w:pPr>
        <w:pStyle w:val="2"/>
        <w:tabs>
          <w:tab w:val="left" w:pos="399"/>
        </w:tabs>
        <w:spacing w:before="0" w:after="240"/>
        <w:ind w:left="0" w:firstLine="0"/>
        <w:rPr>
          <w:rFonts w:ascii="Times" w:hAnsi="Times" w:eastAsia="Times" w:cs="Times"/>
          <w:sz w:val="40"/>
          <w:szCs w:val="40"/>
        </w:rPr>
      </w:pPr>
      <w:bookmarkStart w:id="4" w:name="_7tah074l9rqv" w:colFirst="0" w:colLast="0"/>
      <w:bookmarkEnd w:id="4"/>
    </w:p>
    <w:p w14:paraId="00000033">
      <w:pPr>
        <w:pStyle w:val="2"/>
        <w:tabs>
          <w:tab w:val="left" w:pos="399"/>
        </w:tabs>
        <w:spacing w:before="0" w:after="240"/>
        <w:ind w:left="0" w:firstLine="0"/>
        <w:rPr>
          <w:rFonts w:ascii="Times" w:hAnsi="Times" w:eastAsia="Times" w:cs="Times"/>
          <w:sz w:val="40"/>
          <w:szCs w:val="40"/>
        </w:rPr>
      </w:pPr>
      <w:bookmarkStart w:id="5" w:name="_sz9c275l0ssz" w:colFirst="0" w:colLast="0"/>
      <w:bookmarkEnd w:id="5"/>
    </w:p>
    <w:p w14:paraId="00000034">
      <w:pPr>
        <w:pStyle w:val="2"/>
        <w:tabs>
          <w:tab w:val="left" w:pos="399"/>
        </w:tabs>
        <w:spacing w:before="0" w:after="240"/>
        <w:ind w:left="0" w:firstLine="0"/>
        <w:rPr>
          <w:rFonts w:ascii="Times" w:hAnsi="Times" w:eastAsia="Times" w:cs="Times"/>
          <w:sz w:val="40"/>
          <w:szCs w:val="40"/>
        </w:rPr>
      </w:pPr>
      <w:bookmarkStart w:id="6" w:name="_s0rtrj91np9f" w:colFirst="0" w:colLast="0"/>
      <w:bookmarkEnd w:id="6"/>
    </w:p>
    <w:p w14:paraId="00000035">
      <w:pPr>
        <w:pStyle w:val="2"/>
        <w:tabs>
          <w:tab w:val="left" w:pos="399"/>
        </w:tabs>
        <w:spacing w:before="0" w:after="240"/>
        <w:ind w:left="0" w:firstLine="0"/>
        <w:rPr>
          <w:rFonts w:ascii="Times" w:hAnsi="Times" w:eastAsia="Times" w:cs="Times"/>
          <w:sz w:val="40"/>
          <w:szCs w:val="40"/>
        </w:rPr>
      </w:pPr>
      <w:bookmarkStart w:id="7" w:name="_bvl8rzdfuqge" w:colFirst="0" w:colLast="0"/>
      <w:bookmarkEnd w:id="7"/>
    </w:p>
    <w:p w14:paraId="00000036">
      <w:pPr>
        <w:pStyle w:val="2"/>
        <w:tabs>
          <w:tab w:val="left" w:pos="399"/>
        </w:tabs>
        <w:spacing w:before="0" w:after="240"/>
        <w:ind w:left="0" w:firstLine="0"/>
        <w:rPr>
          <w:rFonts w:ascii="Times" w:hAnsi="Times" w:eastAsia="Times" w:cs="Times"/>
          <w:sz w:val="40"/>
          <w:szCs w:val="40"/>
        </w:rPr>
      </w:pPr>
      <w:bookmarkStart w:id="8" w:name="_8w0o5weqrqfk" w:colFirst="0" w:colLast="0"/>
      <w:bookmarkEnd w:id="8"/>
      <w:r>
        <w:rPr>
          <w:rFonts w:ascii="Times" w:hAnsi="Times" w:eastAsia="Times" w:cs="Times"/>
          <w:sz w:val="40"/>
          <w:szCs w:val="40"/>
          <w:rtl w:val="0"/>
        </w:rPr>
        <w:t xml:space="preserve">Abstract </w:t>
      </w:r>
    </w:p>
    <w:p w14:paraId="00000037">
      <w:pPr>
        <w:pStyle w:val="2"/>
        <w:tabs>
          <w:tab w:val="left" w:pos="399"/>
        </w:tabs>
        <w:spacing w:before="0" w:after="240"/>
        <w:ind w:left="0" w:firstLine="0"/>
        <w:rPr>
          <w:rFonts w:ascii="Times" w:hAnsi="Times" w:eastAsia="Times" w:cs="Times"/>
        </w:rPr>
      </w:pPr>
      <w:bookmarkStart w:id="9" w:name="_38wyrhqhlkz1" w:colFirst="0" w:colLast="0"/>
      <w:bookmarkEnd w:id="9"/>
      <w:r>
        <w:rPr>
          <w:rFonts w:ascii="Times" w:hAnsi="Times" w:eastAsia="Times" w:cs="Times"/>
          <w:b w:val="0"/>
          <w:bCs w:val="0"/>
          <w:sz w:val="22"/>
          <w:szCs w:val="22"/>
          <w:rtl w:val="0"/>
        </w:rPr>
        <w:t>This paper presents CRACKNET, an automated road crack detection and classification system built using YOLO11, the latest model in the YOLO deep learning family. The system is designed to identify four types of road cracks — alligator, longitudinal, transverse, and pothole — from images in real time. To handle the problem of class imbalance in the training dataset, class weighting techniques were applied during model training. Beyond detection, CRACKNET integrates a physics-based simulation engine that calculates the real-world danger level of each detected crack based on vehicle speed, weight, and weather conditions. The results are presented through an interactive web dashboard that provides severity classification, risk metrics, stopping distance estimation, and maintenance forecasting. Experimental results show that YOLO11 outperforms previous YOLO versions in both accuracy and inference speed on the road crack dataset. CRACKNET demonstrates that combining deep learning-based detection with physics simulation can provide a more complete and practical tool for road safety monitoring, particularly in developing regions such as Ethiopia where road maintenance resources are limited</w:t>
      </w:r>
    </w:p>
    <w:p w14:paraId="00000038">
      <w:pPr>
        <w:pStyle w:val="2"/>
        <w:tabs>
          <w:tab w:val="left" w:pos="399"/>
        </w:tabs>
        <w:spacing w:before="0" w:after="240"/>
        <w:ind w:left="0" w:firstLine="0"/>
        <w:rPr>
          <w:rFonts w:ascii="Times" w:hAnsi="Times" w:eastAsia="Times" w:cs="Times"/>
        </w:rPr>
      </w:pPr>
      <w:bookmarkStart w:id="10" w:name="_924gdh7lgnom" w:colFirst="0" w:colLast="0"/>
      <w:bookmarkEnd w:id="10"/>
    </w:p>
    <w:p w14:paraId="00000039">
      <w:pPr>
        <w:pStyle w:val="2"/>
        <w:tabs>
          <w:tab w:val="left" w:pos="399"/>
        </w:tabs>
        <w:spacing w:before="0" w:after="240"/>
        <w:ind w:left="0" w:firstLine="0"/>
        <w:rPr>
          <w:rFonts w:ascii="Times" w:hAnsi="Times" w:eastAsia="Times" w:cs="Times"/>
        </w:rPr>
      </w:pPr>
      <w:bookmarkStart w:id="11" w:name="_s3a85xr8v0c" w:colFirst="0" w:colLast="0"/>
      <w:bookmarkEnd w:id="11"/>
    </w:p>
    <w:p w14:paraId="0000003A">
      <w:pPr>
        <w:pStyle w:val="2"/>
        <w:tabs>
          <w:tab w:val="left" w:pos="399"/>
        </w:tabs>
        <w:spacing w:before="0" w:after="240"/>
        <w:ind w:left="0" w:firstLine="0"/>
        <w:rPr>
          <w:rFonts w:ascii="Times" w:hAnsi="Times" w:eastAsia="Times" w:cs="Times"/>
        </w:rPr>
      </w:pPr>
      <w:bookmarkStart w:id="12" w:name="_tlfci1cs4fl8" w:colFirst="0" w:colLast="0"/>
      <w:bookmarkEnd w:id="12"/>
    </w:p>
    <w:p w14:paraId="0000003B">
      <w:pPr>
        <w:pStyle w:val="2"/>
        <w:tabs>
          <w:tab w:val="left" w:pos="399"/>
        </w:tabs>
        <w:spacing w:before="0" w:after="240"/>
        <w:ind w:left="0" w:firstLine="0"/>
        <w:rPr>
          <w:rFonts w:ascii="Times" w:hAnsi="Times" w:eastAsia="Times" w:cs="Times"/>
        </w:rPr>
      </w:pPr>
      <w:bookmarkStart w:id="13" w:name="_qrsgi6i175gs" w:colFirst="0" w:colLast="0"/>
      <w:bookmarkEnd w:id="13"/>
    </w:p>
    <w:p w14:paraId="0000003C">
      <w:pPr>
        <w:pStyle w:val="2"/>
        <w:tabs>
          <w:tab w:val="left" w:pos="399"/>
        </w:tabs>
        <w:spacing w:before="0" w:after="240"/>
        <w:ind w:left="0" w:firstLine="0"/>
        <w:rPr>
          <w:rFonts w:ascii="Times" w:hAnsi="Times" w:eastAsia="Times" w:cs="Times"/>
        </w:rPr>
      </w:pPr>
      <w:bookmarkStart w:id="14" w:name="_217ntmt4l0im" w:colFirst="0" w:colLast="0"/>
      <w:bookmarkEnd w:id="14"/>
    </w:p>
    <w:p w14:paraId="0000003D">
      <w:pPr>
        <w:pStyle w:val="2"/>
        <w:tabs>
          <w:tab w:val="left" w:pos="399"/>
        </w:tabs>
        <w:spacing w:before="0" w:after="240"/>
        <w:ind w:left="0" w:firstLine="0"/>
        <w:rPr>
          <w:rFonts w:ascii="Times" w:hAnsi="Times" w:eastAsia="Times" w:cs="Times"/>
        </w:rPr>
      </w:pPr>
      <w:bookmarkStart w:id="15" w:name="_vznibedcdlds" w:colFirst="0" w:colLast="0"/>
      <w:bookmarkEnd w:id="15"/>
    </w:p>
    <w:p w14:paraId="0000003E">
      <w:pPr>
        <w:pStyle w:val="2"/>
        <w:tabs>
          <w:tab w:val="left" w:pos="399"/>
        </w:tabs>
        <w:spacing w:before="0" w:after="240"/>
        <w:ind w:left="0" w:firstLine="0"/>
        <w:rPr>
          <w:rFonts w:ascii="Times" w:hAnsi="Times" w:eastAsia="Times" w:cs="Times"/>
        </w:rPr>
      </w:pPr>
      <w:bookmarkStart w:id="16" w:name="_8l1kixxg3wqi" w:colFirst="0" w:colLast="0"/>
      <w:bookmarkEnd w:id="16"/>
    </w:p>
    <w:p w14:paraId="0000003F">
      <w:pPr>
        <w:pStyle w:val="2"/>
        <w:tabs>
          <w:tab w:val="left" w:pos="399"/>
        </w:tabs>
        <w:spacing w:before="0" w:after="240"/>
        <w:ind w:left="0" w:firstLine="0"/>
        <w:rPr>
          <w:rFonts w:ascii="Times" w:hAnsi="Times" w:eastAsia="Times" w:cs="Times"/>
        </w:rPr>
      </w:pPr>
      <w:bookmarkStart w:id="17" w:name="_4evusd4nt4f0" w:colFirst="0" w:colLast="0"/>
      <w:bookmarkEnd w:id="17"/>
    </w:p>
    <w:p w14:paraId="00000040">
      <w:pPr>
        <w:pStyle w:val="2"/>
        <w:tabs>
          <w:tab w:val="left" w:pos="399"/>
        </w:tabs>
        <w:spacing w:before="0" w:after="240"/>
        <w:ind w:left="0" w:firstLine="0"/>
        <w:rPr>
          <w:rFonts w:ascii="Times" w:hAnsi="Times" w:eastAsia="Times" w:cs="Times"/>
        </w:rPr>
      </w:pPr>
      <w:bookmarkStart w:id="18" w:name="_vlds6hz09mxt" w:colFirst="0" w:colLast="0"/>
      <w:bookmarkEnd w:id="18"/>
    </w:p>
    <w:p w14:paraId="00000041">
      <w:pPr>
        <w:pStyle w:val="2"/>
        <w:tabs>
          <w:tab w:val="left" w:pos="399"/>
        </w:tabs>
        <w:spacing w:before="0" w:after="240"/>
        <w:ind w:left="0" w:firstLine="0"/>
        <w:rPr>
          <w:rFonts w:ascii="Times" w:hAnsi="Times" w:eastAsia="Times" w:cs="Times"/>
        </w:rPr>
      </w:pPr>
      <w:bookmarkStart w:id="19" w:name="_fw0q018uu6zm" w:colFirst="0" w:colLast="0"/>
      <w:bookmarkEnd w:id="19"/>
    </w:p>
    <w:p w14:paraId="00000042">
      <w:pPr>
        <w:pStyle w:val="2"/>
        <w:tabs>
          <w:tab w:val="left" w:pos="399"/>
        </w:tabs>
        <w:spacing w:before="0" w:after="240"/>
        <w:ind w:left="0" w:firstLine="0"/>
        <w:rPr>
          <w:rFonts w:ascii="Times" w:hAnsi="Times" w:eastAsia="Times" w:cs="Times"/>
        </w:rPr>
      </w:pPr>
      <w:bookmarkStart w:id="20" w:name="_wef04jiiw66z" w:colFirst="0" w:colLast="0"/>
      <w:bookmarkEnd w:id="20"/>
    </w:p>
    <w:p w14:paraId="00000043">
      <w:pPr>
        <w:pStyle w:val="2"/>
        <w:tabs>
          <w:tab w:val="left" w:pos="399"/>
        </w:tabs>
        <w:spacing w:before="0" w:after="240"/>
        <w:ind w:left="0" w:firstLine="0"/>
      </w:pPr>
      <w:bookmarkStart w:id="21" w:name="of3sni9j11va" w:colFirst="0" w:colLast="0"/>
      <w:bookmarkEnd w:id="21"/>
      <w:bookmarkStart w:id="22" w:name="_dhk92cqegphf" w:colFirst="0" w:colLast="0"/>
      <w:bookmarkEnd w:id="22"/>
      <w:r>
        <w:rPr>
          <w:rFonts w:ascii="Times" w:hAnsi="Times" w:eastAsia="Times" w:cs="Times"/>
          <w:rtl w:val="0"/>
        </w:rPr>
        <w:t>Introduction</w:t>
      </w:r>
    </w:p>
    <w:p w14:paraId="00000044">
      <w:pPr>
        <w:spacing w:line="20" w:lineRule="auto"/>
        <w:ind w:left="-5" w:right="0" w:firstLine="0"/>
        <w:rPr>
          <w:rFonts w:ascii="Times" w:hAnsi="Times" w:eastAsia="Times" w:cs="Times"/>
          <w:sz w:val="2"/>
          <w:szCs w:val="2"/>
        </w:rPr>
      </w:pPr>
      <w:r>
        <w:rPr>
          <w:rFonts w:ascii="Times" w:hAnsi="Times" w:eastAsia="Times" w:cs="Times"/>
          <w:sz w:val="2"/>
          <w:szCs w:val="2"/>
        </w:rPr>
        <mc:AlternateContent>
          <mc:Choice Requires="wpg">
            <w:drawing>
              <wp:inline distT="0" distB="0" distL="0" distR="0">
                <wp:extent cx="6057265" cy="6350"/>
                <wp:effectExtent l="0" t="0" r="0" b="0"/>
                <wp:docPr id="3" name="Group 3"/>
                <wp:cNvGraphicFramePr/>
                <a:graphic xmlns:a="http://schemas.openxmlformats.org/drawingml/2006/main">
                  <a:graphicData uri="http://schemas.microsoft.com/office/word/2010/wordprocessingGroup">
                    <wpg:wgp>
                      <wpg:cNvGrpSpPr/>
                      <wpg:grpSpPr>
                        <a:xfrm>
                          <a:off x="2317350" y="3775225"/>
                          <a:ext cx="6057265" cy="6350"/>
                          <a:chOff x="2317350" y="3775225"/>
                          <a:chExt cx="6057300" cy="9550"/>
                        </a:xfrm>
                      </wpg:grpSpPr>
                      <wpg:grpSp>
                        <wpg:cNvPr id="1" name="Group 1"/>
                        <wpg:cNvGrpSpPr/>
                        <wpg:grpSpPr>
                          <a:xfrm>
                            <a:off x="2317368" y="3776825"/>
                            <a:ext cx="6057265" cy="6350"/>
                            <a:chOff x="2317350" y="3775225"/>
                            <a:chExt cx="6057300" cy="9550"/>
                          </a:xfrm>
                        </wpg:grpSpPr>
                        <wps:wsp>
                          <wps:cNvPr id="4" name="Shape 4"/>
                          <wps:cNvSpPr/>
                          <wps:spPr>
                            <a:xfrm>
                              <a:off x="2317350" y="3775225"/>
                              <a:ext cx="6057300" cy="9550"/>
                            </a:xfrm>
                            <a:prstGeom prst="rect">
                              <a:avLst/>
                            </a:prstGeom>
                            <a:noFill/>
                            <a:ln>
                              <a:noFill/>
                            </a:ln>
                          </wps:spPr>
                          <wps:txbx>
                            <w:txbxContent>
                              <w:p w14:paraId="74D44F36">
                                <w:pPr>
                                  <w:spacing w:before="0" w:after="0" w:line="240" w:lineRule="auto"/>
                                  <w:ind w:left="0" w:right="0" w:firstLine="0"/>
                                  <w:jc w:val="left"/>
                                </w:pPr>
                              </w:p>
                            </w:txbxContent>
                          </wps:txbx>
                          <wps:bodyPr spcFirstLastPara="1" wrap="square" lIns="91425" tIns="91425" rIns="91425" bIns="91425" anchor="ctr" anchorCtr="0">
                            <a:noAutofit/>
                          </wps:bodyPr>
                        </wps:wsp>
                        <wpg:grpSp>
                          <wpg:cNvPr id="2" name="Group 2"/>
                          <wpg:cNvGrpSpPr/>
                          <wpg:grpSpPr>
                            <a:xfrm>
                              <a:off x="2317368" y="3776825"/>
                              <a:ext cx="6057265" cy="6350"/>
                              <a:chOff x="0" y="0"/>
                              <a:chExt cx="6057265" cy="6350"/>
                            </a:xfrm>
                          </wpg:grpSpPr>
                          <wps:wsp>
                            <wps:cNvPr id="10" name="Shape 10"/>
                            <wps:cNvSpPr/>
                            <wps:spPr>
                              <a:xfrm>
                                <a:off x="0" y="0"/>
                                <a:ext cx="6057250" cy="6350"/>
                              </a:xfrm>
                              <a:prstGeom prst="rect">
                                <a:avLst/>
                              </a:prstGeom>
                              <a:noFill/>
                              <a:ln>
                                <a:noFill/>
                              </a:ln>
                            </wps:spPr>
                            <wps:txbx>
                              <w:txbxContent>
                                <w:p w14:paraId="0668E5F7">
                                  <w:pPr>
                                    <w:spacing w:before="0" w:after="0" w:line="240" w:lineRule="auto"/>
                                    <w:ind w:left="0" w:right="0" w:firstLine="0"/>
                                    <w:jc w:val="left"/>
                                  </w:pPr>
                                </w:p>
                              </w:txbxContent>
                            </wps:txbx>
                            <wps:bodyPr spcFirstLastPara="1" wrap="square" lIns="91425" tIns="91425" rIns="91425" bIns="91425" anchor="ctr" anchorCtr="0">
                              <a:noAutofit/>
                            </wps:bodyPr>
                          </wps:wsp>
                          <wps:wsp>
                            <wps:cNvPr id="11" name="Shape 11"/>
                            <wps:cNvSpPr/>
                            <wps:spPr>
                              <a:xfrm>
                                <a:off x="0" y="3175"/>
                                <a:ext cx="6057265" cy="1270"/>
                              </a:xfrm>
                              <a:custGeom>
                                <a:avLst/>
                                <a:gdLst/>
                                <a:ahLst/>
                                <a:cxnLst/>
                                <a:rect l="l" t="t" r="r" b="b"/>
                                <a:pathLst>
                                  <a:path w="6057265" h="120000" extrusionOk="0">
                                    <a:moveTo>
                                      <a:pt x="6057265" y="0"/>
                                    </a:moveTo>
                                    <a:lnTo>
                                      <a:pt x="0" y="0"/>
                                    </a:lnTo>
                                  </a:path>
                                  <a:path w="6057265" h="120000" extrusionOk="0">
                                    <a:moveTo>
                                      <a:pt x="6057265" y="0"/>
                                    </a:moveTo>
                                    <a:lnTo>
                                      <a:pt x="0" y="0"/>
                                    </a:lnTo>
                                  </a:path>
                                </a:pathLst>
                              </a:custGeom>
                              <a:noFill/>
                              <a:ln w="9525" cap="flat" cmpd="sng">
                                <a:solidFill>
                                  <a:srgbClr val="0C46A0"/>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inline>
            </w:drawing>
          </mc:Choice>
          <mc:Fallback>
            <w:pict>
              <v:group id="_x0000_s1026" o:spid="_x0000_s1026" o:spt="203" style="height:0.5pt;width:476.95pt;" coordorigin="2317350,3775225" coordsize="6057300,9550" o:gfxdata="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">
                <o:lock v:ext="edit" aspectratio="f"/>
                <v:group id="_x0000_s1026" o:spid="_x0000_s1026" o:spt="203" style="position:absolute;left:2317368;top:3776825;height:6350;width:6057265;" coordorigin="2317350,3775225" coordsize="6057300,9550" o:gfxdata="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AvJT3i7AAAA2gAAAA8AAAAAAAAAAQAgAAAAIgAAAGRycy9kb3ducmV2LnhtbFBL&#10;AQIUABQAAAAIAIdO4kAzLwWeOwAAADkAAAAVAAAAAAAAAAEAIAAAAAoBAABkcnMvZ3JvdXBzaGFw&#10;ZXhtbC54bWxQSwUGAAAAAAYABgBgAQAAxwMAAAAA&#10;">
                  <o:lock v:ext="edit" aspectratio="f"/>
                  <v:rect id="Shape 4" o:spid="_x0000_s1026" o:spt="1" style="position:absolute;left:2317350;top:3775225;height:9550;width:6057300;v-text-anchor:middle;" filled="f" stroked="f" coordsize="21600,21600" o:gfxdata="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tDWPJugAAANoA&#10;AAAPAAAAAAAAAAEAIAAAACIAAABkcnMvZG93bnJldi54bWxQSwECFAAUAAAACACHTuJAMy8FnjsA&#10;AAA5AAAAEAAAAAAAAAABACAAAAAJAQAAZHJzL3NoYXBleG1sLnhtbFBLBQYAAAAABgAGAFsBAACz&#10;AwAAAAA=&#10;">
                    <v:fill on="f" focussize="0,0"/>
                    <v:stroke on="f"/>
                    <v:imagedata o:title=""/>
                    <o:lock v:ext="edit" aspectratio="f"/>
                    <v:textbox inset="7.1988188976378pt,7.1988188976378pt,7.1988188976378pt,7.1988188976378pt">
                      <w:txbxContent>
                        <w:p w14:paraId="74D44F36">
                          <w:pPr>
                            <w:spacing w:before="0" w:after="0" w:line="240" w:lineRule="auto"/>
                            <w:ind w:left="0" w:right="0" w:firstLine="0"/>
                            <w:jc w:val="left"/>
                          </w:pPr>
                        </w:p>
                      </w:txbxContent>
                    </v:textbox>
                  </v:rect>
                  <v:group id="_x0000_s1026" o:spid="_x0000_s1026" o:spt="203" style="position:absolute;left:2317368;top:3776825;height:6350;width:6057265;" coordsize="6057265,6350" o:gfxdata="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Psb0Q+7AAAA2gAAAA8AAAAAAAAAAQAgAAAAIgAAAGRycy9kb3ducmV2LnhtbFBL&#10;AQIUABQAAAAIAIdO4kAzLwWeOwAAADkAAAAVAAAAAAAAAAEAIAAAAAoBAABkcnMvZ3JvdXBzaGFw&#10;ZXhtbC54bWxQSwUGAAAAAAYABgBgAQAAxwMAAAAA&#10;">
                    <o:lock v:ext="edit" aspectratio="f"/>
                    <v:rect id="Shape 10" o:spid="_x0000_s1026" o:spt="1" style="position:absolute;left:0;top:0;height:6350;width:6057250;v-text-anchor:middle;" filled="f" stroked="f" coordsize="21600,21600" o:gfxdata="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Vd6svQAA&#10;ANsAAAAPAAAAAAAAAAEAIAAAACIAAABkcnMvZG93bnJldi54bWxQSwECFAAUAAAACACHTuJAMy8F&#10;njsAAAA5AAAAEAAAAAAAAAABACAAAAAMAQAAZHJzL3NoYXBleG1sLnhtbFBLBQYAAAAABgAGAFsB&#10;AAC2AwAAAAA=&#10;">
                      <v:fill on="f" focussize="0,0"/>
                      <v:stroke on="f"/>
                      <v:imagedata o:title=""/>
                      <o:lock v:ext="edit" aspectratio="f"/>
                      <v:textbox inset="7.1988188976378pt,7.1988188976378pt,7.1988188976378pt,7.1988188976378pt">
                        <w:txbxContent>
                          <w:p w14:paraId="0668E5F7">
                            <w:pPr>
                              <w:spacing w:before="0" w:after="0" w:line="240" w:lineRule="auto"/>
                              <w:ind w:left="0" w:right="0" w:firstLine="0"/>
                              <w:jc w:val="left"/>
                            </w:pPr>
                          </w:p>
                        </w:txbxContent>
                      </v:textbox>
                    </v:rect>
                    <v:shape id="Shape 11" o:spid="_x0000_s1026" o:spt="100" style="position:absolute;left:0;top:3175;height:1270;width:6057265;v-text-anchor:middle;" filled="f" stroked="t" coordsize="6057265,120000" o:gfxdata="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jVc61LgAAADbAAAA&#10;DwAAAAAAAAABACAAAAAiAAAAZHJzL2Rvd25yZXYueG1sUEsBAhQAFAAAAAgAh07iQDMvBZ47AAAA&#10;OQAAABAAAAAAAAAAAQAgAAAABwEAAGRycy9zaGFwZXhtbC54bWxQSwUGAAAAAAYABgBbAQAAsQMA&#10;AAAA&#10;" path="m6057265,0l0,0em6057265,0l0,0e">
                      <v:fill on="f" focussize="0,0"/>
                      <v:stroke color="#0C46A0" joinstyle="round" startarrowwidth="narrow" startarrowlength="short" endarrowwidth="narrow" endarrowlength="short"/>
                      <v:imagedata o:title=""/>
                      <o:lock v:ext="edit" aspectratio="f"/>
                      <v:textbox inset="7.1988188976378pt,7.1988188976378pt,7.1988188976378pt,7.1988188976378pt"/>
                    </v:shape>
                  </v:group>
                </v:group>
                <w10:wrap type="none"/>
                <w10:anchorlock/>
              </v:group>
            </w:pict>
          </mc:Fallback>
        </mc:AlternateContent>
      </w:r>
    </w:p>
    <w:p w14:paraId="00000045">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70" w:after="0" w:line="240" w:lineRule="auto"/>
        <w:ind w:left="1" w:right="957" w:firstLine="0"/>
        <w:jc w:val="left"/>
        <w:rPr>
          <w:rFonts w:ascii="Times" w:hAnsi="Times" w:eastAsia="Times" w:cs="Times"/>
          <w:i w:val="0"/>
          <w:iCs w:val="0"/>
          <w:smallCaps w:val="0"/>
          <w:strike w:val="0"/>
          <w:sz w:val="22"/>
          <w:szCs w:val="22"/>
          <w:u w:val="none"/>
          <w:shd w:val="clear" w:fill="auto"/>
          <w:vertAlign w:val="baseline"/>
        </w:rPr>
      </w:pPr>
      <w:r>
        <w:rPr>
          <w:rFonts w:ascii="Times" w:hAnsi="Times" w:eastAsia="Times" w:cs="Times"/>
          <w:i w:val="0"/>
          <w:iCs w:val="0"/>
          <w:smallCaps w:val="0"/>
          <w:strike w:val="0"/>
          <w:sz w:val="22"/>
          <w:szCs w:val="22"/>
          <w:u w:val="none"/>
          <w:shd w:val="clear" w:fill="auto"/>
          <w:vertAlign w:val="baseline"/>
          <w:rtl w:val="0"/>
        </w:rPr>
        <w:t>Roads is very important infrastructure for any country. They help peoples and goods move from place to place, they make economic activities possible, and they connect different community together. But road surface is getting damaged over time because of heavy traffic, weather change, bad drainage system, and old material. When crack appear on road and nobody fix it early, the crack become bigger and more expensive problem and also make dangerous situation for driver.</w:t>
      </w:r>
    </w:p>
    <w:p w14:paraId="00000046">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20" w:after="0" w:line="240" w:lineRule="auto"/>
        <w:ind w:left="1" w:right="957" w:firstLine="0"/>
        <w:jc w:val="left"/>
        <w:rPr>
          <w:rFonts w:ascii="Times" w:hAnsi="Times" w:eastAsia="Times" w:cs="Times"/>
          <w:i w:val="0"/>
          <w:iCs w:val="0"/>
          <w:smallCaps w:val="0"/>
          <w:strike w:val="0"/>
          <w:sz w:val="22"/>
          <w:szCs w:val="22"/>
          <w:u w:val="none"/>
          <w:shd w:val="clear" w:fill="auto"/>
          <w:vertAlign w:val="baseline"/>
        </w:rPr>
        <w:sectPr>
          <w:pgSz w:w="12240" w:h="15840"/>
          <w:pgMar w:top="1340" w:right="360" w:bottom="960" w:left="1440" w:header="714" w:footer="766" w:gutter="0"/>
          <w:pgNumType w:start="1"/>
          <w:cols w:space="720" w:num="1"/>
        </w:sectPr>
      </w:pPr>
      <w:r>
        <w:rPr>
          <w:rFonts w:ascii="Times" w:hAnsi="Times" w:eastAsia="Times" w:cs="Times"/>
          <w:i w:val="0"/>
          <w:iCs w:val="0"/>
          <w:smallCaps w:val="0"/>
          <w:strike w:val="0"/>
          <w:sz w:val="22"/>
          <w:szCs w:val="22"/>
          <w:u w:val="none"/>
          <w:shd w:val="clear" w:fill="auto"/>
          <w:vertAlign w:val="baseline"/>
          <w:rtl w:val="0"/>
        </w:rPr>
        <w:t>In this project we are making automatic road crack detection and classification system using YOLO11 which is the newest model in YOLO family. We train the system on dataset that have four crack type and we use class weight to handle the problem of data imbalance. The thing that make our project different from other project is that detection is not the only thing we do. After the model detect the crack, we also build a physics simulation engine that calculate what really happen when car drive over the crack at certain speed and weight and weather. Then all the result is showing in a web browser dashboard that we call CRACKNET.</w:t>
      </w:r>
    </w:p>
    <w:p w14:paraId="00000047">
      <w:pPr>
        <w:pStyle w:val="2"/>
        <w:tabs>
          <w:tab w:val="left" w:pos="399"/>
        </w:tabs>
        <w:spacing w:before="84" w:after="79" w:line="240" w:lineRule="auto"/>
        <w:ind w:left="0" w:right="0" w:firstLine="0"/>
        <w:jc w:val="left"/>
        <w:rPr>
          <w:rFonts w:ascii="Times" w:hAnsi="Times" w:eastAsia="Times" w:cs="Times"/>
        </w:rPr>
      </w:pPr>
      <w:bookmarkStart w:id="23" w:name="_2j29ikf1o57v" w:colFirst="0" w:colLast="0"/>
      <w:bookmarkEnd w:id="23"/>
    </w:p>
    <w:p w14:paraId="00000048">
      <w:pPr>
        <w:pStyle w:val="2"/>
        <w:tabs>
          <w:tab w:val="left" w:pos="399"/>
        </w:tabs>
        <w:spacing w:before="84" w:after="79" w:line="240" w:lineRule="auto"/>
        <w:ind w:left="0" w:right="0" w:firstLine="0"/>
        <w:jc w:val="left"/>
        <w:rPr>
          <w:rFonts w:ascii="Times" w:hAnsi="Times" w:eastAsia="Times" w:cs="Times"/>
        </w:rPr>
      </w:pPr>
      <w:bookmarkStart w:id="24" w:name="_a93mh3z95we7" w:colFirst="0" w:colLast="0"/>
      <w:bookmarkEnd w:id="24"/>
    </w:p>
    <w:p w14:paraId="00000049">
      <w:pPr>
        <w:pStyle w:val="2"/>
        <w:tabs>
          <w:tab w:val="left" w:pos="399"/>
        </w:tabs>
        <w:spacing w:before="84" w:after="79" w:line="240" w:lineRule="auto"/>
        <w:ind w:left="0" w:right="0" w:firstLine="0"/>
        <w:jc w:val="left"/>
        <w:rPr>
          <w:rFonts w:ascii="Times" w:hAnsi="Times" w:eastAsia="Times" w:cs="Times"/>
        </w:rPr>
      </w:pPr>
      <w:bookmarkStart w:id="25" w:name="_ff735hjic914" w:colFirst="0" w:colLast="0"/>
      <w:bookmarkEnd w:id="25"/>
    </w:p>
    <w:p w14:paraId="0000004A">
      <w:pPr>
        <w:pStyle w:val="2"/>
        <w:tabs>
          <w:tab w:val="left" w:pos="399"/>
        </w:tabs>
        <w:spacing w:before="84" w:after="79" w:line="240" w:lineRule="auto"/>
        <w:ind w:left="0" w:right="0" w:firstLine="0"/>
        <w:jc w:val="left"/>
        <w:rPr>
          <w:rFonts w:ascii="Times" w:hAnsi="Times" w:eastAsia="Times" w:cs="Times"/>
          <w:color w:val="000000"/>
        </w:rPr>
      </w:pPr>
      <w:bookmarkStart w:id="26" w:name="wrk9u98078bn" w:colFirst="0" w:colLast="0"/>
      <w:bookmarkEnd w:id="26"/>
      <w:bookmarkStart w:id="27" w:name="_mbkpqjhnasn" w:colFirst="0" w:colLast="0"/>
      <w:bookmarkEnd w:id="27"/>
      <w:r>
        <w:rPr>
          <w:rFonts w:ascii="Times" w:hAnsi="Times" w:eastAsia="Times" w:cs="Times"/>
          <w:rtl w:val="0"/>
        </w:rPr>
        <w:t>Problem Statement and Motivation</w:t>
      </w:r>
    </w:p>
    <w:p w14:paraId="0000004B">
      <w:pPr>
        <w:spacing w:line="20" w:lineRule="auto"/>
        <w:ind w:left="-5" w:right="0" w:firstLine="0"/>
        <w:rPr>
          <w:rFonts w:ascii="Times" w:hAnsi="Times" w:eastAsia="Times" w:cs="Times"/>
          <w:sz w:val="2"/>
          <w:szCs w:val="2"/>
        </w:rPr>
      </w:pPr>
      <w:r>
        <w:rPr>
          <w:rFonts w:ascii="Times" w:hAnsi="Times" w:eastAsia="Times" w:cs="Times"/>
          <w:sz w:val="2"/>
          <w:szCs w:val="2"/>
        </w:rPr>
        <mc:AlternateContent>
          <mc:Choice Requires="wpg">
            <w:drawing>
              <wp:inline distT="0" distB="0" distL="0" distR="0">
                <wp:extent cx="6057265" cy="6350"/>
                <wp:effectExtent l="0" t="0" r="0" b="0"/>
                <wp:docPr id="5" name="Group 5"/>
                <wp:cNvGraphicFramePr/>
                <a:graphic xmlns:a="http://schemas.openxmlformats.org/drawingml/2006/main">
                  <a:graphicData uri="http://schemas.microsoft.com/office/word/2010/wordprocessingGroup">
                    <wpg:wgp>
                      <wpg:cNvGrpSpPr/>
                      <wpg:grpSpPr>
                        <a:xfrm>
                          <a:off x="2317350" y="3775225"/>
                          <a:ext cx="6057265" cy="6350"/>
                          <a:chOff x="2317350" y="3775225"/>
                          <a:chExt cx="6057300" cy="9550"/>
                        </a:xfrm>
                      </wpg:grpSpPr>
                      <wpg:grpSp>
                        <wpg:cNvPr id="6" name="Group 6"/>
                        <wpg:cNvGrpSpPr/>
                        <wpg:grpSpPr>
                          <a:xfrm>
                            <a:off x="2317368" y="3776825"/>
                            <a:ext cx="6057265" cy="6350"/>
                            <a:chOff x="2317350" y="3775225"/>
                            <a:chExt cx="6057300" cy="9550"/>
                          </a:xfrm>
                        </wpg:grpSpPr>
                        <wps:wsp>
                          <wps:cNvPr id="7" name="Shape 4"/>
                          <wps:cNvSpPr/>
                          <wps:spPr>
                            <a:xfrm>
                              <a:off x="2317350" y="3775225"/>
                              <a:ext cx="6057300" cy="9550"/>
                            </a:xfrm>
                            <a:prstGeom prst="rect">
                              <a:avLst/>
                            </a:prstGeom>
                            <a:noFill/>
                            <a:ln>
                              <a:noFill/>
                            </a:ln>
                          </wps:spPr>
                          <wps:txbx>
                            <w:txbxContent>
                              <w:p w14:paraId="0719A2D3">
                                <w:pPr>
                                  <w:spacing w:before="0" w:after="0" w:line="240" w:lineRule="auto"/>
                                  <w:ind w:left="0" w:right="0" w:firstLine="0"/>
                                  <w:jc w:val="left"/>
                                </w:pPr>
                              </w:p>
                            </w:txbxContent>
                          </wps:txbx>
                          <wps:bodyPr spcFirstLastPara="1" wrap="square" lIns="91425" tIns="91425" rIns="91425" bIns="91425" anchor="ctr" anchorCtr="0">
                            <a:noAutofit/>
                          </wps:bodyPr>
                        </wps:wsp>
                        <wpg:grpSp>
                          <wpg:cNvPr id="8" name="Group 8"/>
                          <wpg:cNvGrpSpPr/>
                          <wpg:grpSpPr>
                            <a:xfrm>
                              <a:off x="2317368" y="3776825"/>
                              <a:ext cx="6057265" cy="6350"/>
                              <a:chOff x="0" y="0"/>
                              <a:chExt cx="6057265" cy="6350"/>
                            </a:xfrm>
                          </wpg:grpSpPr>
                          <wps:wsp>
                            <wps:cNvPr id="9" name="Shape 6"/>
                            <wps:cNvSpPr/>
                            <wps:spPr>
                              <a:xfrm>
                                <a:off x="0" y="0"/>
                                <a:ext cx="6057250" cy="6350"/>
                              </a:xfrm>
                              <a:prstGeom prst="rect">
                                <a:avLst/>
                              </a:prstGeom>
                              <a:noFill/>
                              <a:ln>
                                <a:noFill/>
                              </a:ln>
                            </wps:spPr>
                            <wps:txbx>
                              <w:txbxContent>
                                <w:p w14:paraId="0205DA90">
                                  <w:pPr>
                                    <w:spacing w:before="0" w:after="0" w:line="240" w:lineRule="auto"/>
                                    <w:ind w:left="0" w:right="0" w:firstLine="0"/>
                                    <w:jc w:val="left"/>
                                  </w:pPr>
                                </w:p>
                              </w:txbxContent>
                            </wps:txbx>
                            <wps:bodyPr spcFirstLastPara="1" wrap="square" lIns="91425" tIns="91425" rIns="91425" bIns="91425" anchor="ctr" anchorCtr="0">
                              <a:noAutofit/>
                            </wps:bodyPr>
                          </wps:wsp>
                          <wps:wsp>
                            <wps:cNvPr id="12" name="Shape 7"/>
                            <wps:cNvSpPr/>
                            <wps:spPr>
                              <a:xfrm>
                                <a:off x="0" y="3175"/>
                                <a:ext cx="6057265" cy="1270"/>
                              </a:xfrm>
                              <a:custGeom>
                                <a:avLst/>
                                <a:gdLst/>
                                <a:ahLst/>
                                <a:cxnLst/>
                                <a:rect l="l" t="t" r="r" b="b"/>
                                <a:pathLst>
                                  <a:path w="6057265" h="120000" extrusionOk="0">
                                    <a:moveTo>
                                      <a:pt x="6057265" y="0"/>
                                    </a:moveTo>
                                    <a:lnTo>
                                      <a:pt x="0" y="0"/>
                                    </a:lnTo>
                                  </a:path>
                                  <a:path w="6057265" h="120000" extrusionOk="0">
                                    <a:moveTo>
                                      <a:pt x="6057265" y="0"/>
                                    </a:moveTo>
                                    <a:lnTo>
                                      <a:pt x="0" y="0"/>
                                    </a:lnTo>
                                  </a:path>
                                </a:pathLst>
                              </a:custGeom>
                              <a:noFill/>
                              <a:ln w="9525" cap="flat" cmpd="sng">
                                <a:solidFill>
                                  <a:srgbClr val="0C46A0"/>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inline>
            </w:drawing>
          </mc:Choice>
          <mc:Fallback>
            <w:pict>
              <v:group id="_x0000_s1026" o:spid="_x0000_s1026" o:spt="203" style="height:0.5pt;width:476.95pt;" coordorigin="2317350,3775225" coordsize="6057300,9550" o:gfxdata="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">
                <o:lock v:ext="edit" aspectratio="f"/>
                <v:group id="_x0000_s1026" o:spid="_x0000_s1026" o:spt="203" style="position:absolute;left:2317368;top:3776825;height:6350;width:6057265;" coordorigin="2317350,3775225" coordsize="6057300,9550"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rect id="Shape 4" o:spid="_x0000_s1026" o:spt="1" style="position:absolute;left:2317350;top:3775225;height:9550;width:6057300;v-text-anchor:middle;" filled="f" stroked="f" coordsize="21600,21600" o:gfxdata="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d/9vrsAAADa&#10;AAAADwAAAAAAAAABACAAAAAiAAAAZHJzL2Rvd25yZXYueG1sUEsBAhQAFAAAAAgAh07iQDMvBZ47&#10;AAAAOQAAABAAAAAAAAAAAQAgAAAACgEAAGRycy9zaGFwZXhtbC54bWxQSwUGAAAAAAYABgBbAQAA&#10;tAMAAAAA&#10;">
                    <v:fill on="f" focussize="0,0"/>
                    <v:stroke on="f"/>
                    <v:imagedata o:title=""/>
                    <o:lock v:ext="edit" aspectratio="f"/>
                    <v:textbox inset="7.1988188976378pt,7.1988188976378pt,7.1988188976378pt,7.1988188976378pt">
                      <w:txbxContent>
                        <w:p w14:paraId="0719A2D3">
                          <w:pPr>
                            <w:spacing w:before="0" w:after="0" w:line="240" w:lineRule="auto"/>
                            <w:ind w:left="0" w:right="0" w:firstLine="0"/>
                            <w:jc w:val="left"/>
                          </w:pPr>
                        </w:p>
                      </w:txbxContent>
                    </v:textbox>
                  </v:rect>
                  <v:group id="_x0000_s1026" o:spid="_x0000_s1026" o:spt="203" style="position:absolute;left:2317368;top:3776825;height:6350;width:6057265;" coordsize="6057265,6350"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rect id="Shape 6" o:spid="_x0000_s1026" o:spt="1" style="position:absolute;left:0;top:0;height:6350;width:6057250;v-text-anchor:middle;" filled="f" stroked="f" coordsize="21600,21600" o:gfxdata="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MMzFe8AAAA&#10;2gAAAA8AAAAAAAAAAQAgAAAAIgAAAGRycy9kb3ducmV2LnhtbFBLAQIUABQAAAAIAIdO4kAzLwWe&#10;OwAAADkAAAAQAAAAAAAAAAEAIAAAAAsBAABkcnMvc2hhcGV4bWwueG1sUEsFBgAAAAAGAAYAWwEA&#10;ALUDAAAAAA==&#10;">
                      <v:fill on="f" focussize="0,0"/>
                      <v:stroke on="f"/>
                      <v:imagedata o:title=""/>
                      <o:lock v:ext="edit" aspectratio="f"/>
                      <v:textbox inset="7.1988188976378pt,7.1988188976378pt,7.1988188976378pt,7.1988188976378pt">
                        <w:txbxContent>
                          <w:p w14:paraId="0205DA90">
                            <w:pPr>
                              <w:spacing w:before="0" w:after="0" w:line="240" w:lineRule="auto"/>
                              <w:ind w:left="0" w:right="0" w:firstLine="0"/>
                              <w:jc w:val="left"/>
                            </w:pPr>
                          </w:p>
                        </w:txbxContent>
                      </v:textbox>
                    </v:rect>
                    <v:shape id="Shape 7" o:spid="_x0000_s1026" o:spt="100" style="position:absolute;left:0;top:3175;height:1270;width:6057265;v-text-anchor:middle;" filled="f" stroked="t" coordsize="6057265,120000" o:gfxdata="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2FpKO5AAAA2wAA&#10;AA8AAAAAAAAAAQAgAAAAIgAAAGRycy9kb3ducmV2LnhtbFBLAQIUABQAAAAIAIdO4kAzLwWeOwAA&#10;ADkAAAAQAAAAAAAAAAEAIAAAAAgBAABkcnMvc2hhcGV4bWwueG1sUEsFBgAAAAAGAAYAWwEAALID&#10;AAAAAA==&#10;" path="m6057265,0l0,0em6057265,0l0,0e">
                      <v:fill on="f" focussize="0,0"/>
                      <v:stroke color="#0C46A0" joinstyle="round" startarrowwidth="narrow" startarrowlength="short" endarrowwidth="narrow" endarrowlength="short"/>
                      <v:imagedata o:title=""/>
                      <o:lock v:ext="edit" aspectratio="f"/>
                      <v:textbox inset="7.1988188976378pt,7.1988188976378pt,7.1988188976378pt,7.1988188976378pt"/>
                    </v:shape>
                  </v:group>
                </v:group>
                <w10:wrap type="none"/>
                <w10:anchorlock/>
              </v:group>
            </w:pict>
          </mc:Fallback>
        </mc:AlternateContent>
      </w:r>
    </w:p>
    <w:p w14:paraId="0000004C">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70" w:after="0" w:line="240" w:lineRule="auto"/>
        <w:ind w:left="1" w:right="908" w:firstLine="0"/>
        <w:jc w:val="left"/>
        <w:rPr>
          <w:rFonts w:ascii="Times" w:hAnsi="Times" w:eastAsia="Times" w:cs="Times"/>
          <w:i w:val="0"/>
          <w:iCs w:val="0"/>
          <w:smallCaps w:val="0"/>
          <w:strike w:val="0"/>
          <w:sz w:val="22"/>
          <w:szCs w:val="22"/>
          <w:u w:val="none"/>
          <w:shd w:val="clear" w:fill="auto"/>
          <w:vertAlign w:val="baseline"/>
        </w:rPr>
      </w:pPr>
      <w:r>
        <w:rPr>
          <w:rFonts w:ascii="Times" w:hAnsi="Times" w:eastAsia="Times" w:cs="Times"/>
          <w:i w:val="0"/>
          <w:iCs w:val="0"/>
          <w:smallCaps w:val="0"/>
          <w:strike w:val="0"/>
          <w:sz w:val="22"/>
          <w:szCs w:val="22"/>
          <w:u w:val="none"/>
          <w:shd w:val="clear" w:fill="auto"/>
          <w:vertAlign w:val="baseline"/>
          <w:rtl w:val="0"/>
        </w:rPr>
        <w:t>There are two problems why we do this project. First is a technical problem. Road crack pictures are very hard to detect because the crack is small and not bright, also the background is very complex. Different crack types look the same many time. Light also changes from one picture to another. Sometimes many crack types come together in one picture. Old methods like edge filters do not work when light changes. Machine learning the old way needed someone to make features by hand, which is hard. Deep learning is best now but most papers only do one or two crack type and they don't handle class imbalance well.</w:t>
      </w:r>
    </w:p>
    <w:p w14:paraId="0000004D">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20" w:after="0" w:line="240" w:lineRule="auto"/>
        <w:ind w:left="1" w:right="957" w:firstLine="0"/>
        <w:jc w:val="left"/>
        <w:rPr>
          <w:rFonts w:ascii="Times" w:hAnsi="Times" w:eastAsia="Times" w:cs="Times"/>
          <w:i w:val="0"/>
          <w:iCs w:val="0"/>
          <w:smallCaps w:val="0"/>
          <w:strike w:val="0"/>
          <w:sz w:val="22"/>
          <w:szCs w:val="22"/>
          <w:u w:val="none"/>
          <w:shd w:val="clear" w:fill="auto"/>
          <w:vertAlign w:val="baseline"/>
        </w:rPr>
      </w:pPr>
      <w:r>
        <w:rPr>
          <w:rFonts w:ascii="Times" w:hAnsi="Times" w:eastAsia="Times" w:cs="Times"/>
          <w:i w:val="0"/>
          <w:iCs w:val="0"/>
          <w:smallCaps w:val="0"/>
          <w:strike w:val="0"/>
          <w:sz w:val="22"/>
          <w:szCs w:val="22"/>
          <w:u w:val="none"/>
          <w:shd w:val="clear" w:fill="auto"/>
          <w:vertAlign w:val="baseline"/>
          <w:rtl w:val="0"/>
        </w:rPr>
        <w:t>The second problem is a real life problem. Even if the system finds a crack and tells what type, it cannot tell how dangerous it is for your car now. For one car, at one speed, in one weather.</w:t>
      </w:r>
    </w:p>
    <w:p w14:paraId="0000004E">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 w:after="0" w:line="240" w:lineRule="auto"/>
        <w:ind w:left="1" w:right="957" w:firstLine="0"/>
        <w:jc w:val="left"/>
        <w:rPr>
          <w:rFonts w:ascii="Times" w:hAnsi="Times" w:eastAsia="Times" w:cs="Times"/>
          <w:i w:val="0"/>
          <w:iCs w:val="0"/>
          <w:smallCaps w:val="0"/>
          <w:strike w:val="0"/>
          <w:sz w:val="22"/>
          <w:szCs w:val="22"/>
          <w:u w:val="none"/>
          <w:shd w:val="clear" w:fill="auto"/>
          <w:vertAlign w:val="baseline"/>
        </w:rPr>
        <w:sectPr>
          <w:pgSz w:w="12240" w:h="15840"/>
          <w:pgMar w:top="1340" w:right="360" w:bottom="960" w:left="1440" w:header="714" w:footer="766" w:gutter="0"/>
          <w:cols w:space="720" w:num="1"/>
        </w:sectPr>
      </w:pPr>
      <w:r>
        <w:rPr>
          <w:rFonts w:ascii="Times" w:hAnsi="Times" w:eastAsia="Times" w:cs="Times"/>
          <w:i w:val="0"/>
          <w:iCs w:val="0"/>
          <w:smallCaps w:val="0"/>
          <w:strike w:val="0"/>
          <w:sz w:val="22"/>
          <w:szCs w:val="22"/>
          <w:u w:val="none"/>
          <w:shd w:val="clear" w:fill="auto"/>
          <w:vertAlign w:val="baseline"/>
          <w:rtl w:val="0"/>
        </w:rPr>
        <w:t>Example: small transverse crack at 30 km/h just like a bump. But the same crack at 100 km/h on wet roads can cause tyre blowouts or big accidents. No paper before does real-time crack detection plus physics simulation together. So our project will fill this empty space</w:t>
      </w:r>
    </w:p>
    <w:p w14:paraId="0000004F">
      <w:pPr>
        <w:pStyle w:val="2"/>
        <w:tabs>
          <w:tab w:val="left" w:pos="399"/>
        </w:tabs>
        <w:spacing w:before="84" w:after="79" w:line="240" w:lineRule="auto"/>
        <w:ind w:left="0" w:leftChars="0" w:right="0" w:firstLine="0" w:firstLineChars="0"/>
        <w:jc w:val="left"/>
        <w:rPr>
          <w:rFonts w:ascii="Times" w:hAnsi="Times" w:eastAsia="Times" w:cs="Times"/>
          <w:color w:val="000000"/>
        </w:rPr>
      </w:pPr>
      <w:bookmarkStart w:id="28" w:name="qrfygsjdwny9" w:colFirst="0" w:colLast="0"/>
      <w:bookmarkEnd w:id="28"/>
      <w:r>
        <w:rPr>
          <w:rFonts w:ascii="Times" w:hAnsi="Times" w:eastAsia="Times" w:cs="Times"/>
          <w:rtl w:val="0"/>
        </w:rPr>
        <w:t>Crack Distress Types</w:t>
      </w:r>
    </w:p>
    <w:p w14:paraId="00000050">
      <w:pPr>
        <w:spacing w:line="20" w:lineRule="auto"/>
        <w:ind w:left="-5" w:right="0" w:firstLine="0"/>
        <w:rPr>
          <w:rFonts w:ascii="Times" w:hAnsi="Times" w:eastAsia="Times" w:cs="Times"/>
          <w:sz w:val="2"/>
          <w:szCs w:val="2"/>
        </w:rPr>
      </w:pPr>
      <w:r>
        <w:rPr>
          <w:rFonts w:ascii="Times" w:hAnsi="Times" w:eastAsia="Times" w:cs="Times"/>
          <w:sz w:val="2"/>
          <w:szCs w:val="2"/>
        </w:rPr>
        <mc:AlternateContent>
          <mc:Choice Requires="wpg">
            <w:drawing>
              <wp:inline distT="0" distB="0" distL="0" distR="0">
                <wp:extent cx="6057265" cy="6350"/>
                <wp:effectExtent l="0" t="0" r="0" b="0"/>
                <wp:docPr id="13" name="Group 13"/>
                <wp:cNvGraphicFramePr/>
                <a:graphic xmlns:a="http://schemas.openxmlformats.org/drawingml/2006/main">
                  <a:graphicData uri="http://schemas.microsoft.com/office/word/2010/wordprocessingGroup">
                    <wpg:wgp>
                      <wpg:cNvGrpSpPr/>
                      <wpg:grpSpPr>
                        <a:xfrm>
                          <a:off x="2317350" y="3775225"/>
                          <a:ext cx="6057265" cy="6350"/>
                          <a:chOff x="2317350" y="3775225"/>
                          <a:chExt cx="6057300" cy="9550"/>
                        </a:xfrm>
                      </wpg:grpSpPr>
                      <wpg:grpSp>
                        <wpg:cNvPr id="14" name="Group 14"/>
                        <wpg:cNvGrpSpPr/>
                        <wpg:grpSpPr>
                          <a:xfrm>
                            <a:off x="2317368" y="3776825"/>
                            <a:ext cx="6057265" cy="6350"/>
                            <a:chOff x="2317350" y="3775225"/>
                            <a:chExt cx="6057300" cy="9550"/>
                          </a:xfrm>
                        </wpg:grpSpPr>
                        <wps:wsp>
                          <wps:cNvPr id="15" name="Shape 4"/>
                          <wps:cNvSpPr/>
                          <wps:spPr>
                            <a:xfrm>
                              <a:off x="2317350" y="3775225"/>
                              <a:ext cx="6057300" cy="9550"/>
                            </a:xfrm>
                            <a:prstGeom prst="rect">
                              <a:avLst/>
                            </a:prstGeom>
                            <a:noFill/>
                            <a:ln>
                              <a:noFill/>
                            </a:ln>
                          </wps:spPr>
                          <wps:txbx>
                            <w:txbxContent>
                              <w:p w14:paraId="5477CEA2">
                                <w:pPr>
                                  <w:spacing w:before="0" w:after="0" w:line="240" w:lineRule="auto"/>
                                  <w:ind w:left="0" w:right="0" w:firstLine="0"/>
                                  <w:jc w:val="left"/>
                                </w:pPr>
                              </w:p>
                            </w:txbxContent>
                          </wps:txbx>
                          <wps:bodyPr spcFirstLastPara="1" wrap="square" lIns="91425" tIns="91425" rIns="91425" bIns="91425" anchor="ctr" anchorCtr="0">
                            <a:noAutofit/>
                          </wps:bodyPr>
                        </wps:wsp>
                        <wpg:grpSp>
                          <wpg:cNvPr id="16" name="Group 16"/>
                          <wpg:cNvGrpSpPr/>
                          <wpg:grpSpPr>
                            <a:xfrm>
                              <a:off x="2317368" y="3776825"/>
                              <a:ext cx="6057265" cy="6350"/>
                              <a:chOff x="0" y="0"/>
                              <a:chExt cx="6057265" cy="6350"/>
                            </a:xfrm>
                          </wpg:grpSpPr>
                          <wps:wsp>
                            <wps:cNvPr id="18" name="Shape 18"/>
                            <wps:cNvSpPr/>
                            <wps:spPr>
                              <a:xfrm>
                                <a:off x="0" y="0"/>
                                <a:ext cx="6057250" cy="6350"/>
                              </a:xfrm>
                              <a:prstGeom prst="rect">
                                <a:avLst/>
                              </a:prstGeom>
                              <a:noFill/>
                              <a:ln>
                                <a:noFill/>
                              </a:ln>
                            </wps:spPr>
                            <wps:txbx>
                              <w:txbxContent>
                                <w:p w14:paraId="3128A89B">
                                  <w:pPr>
                                    <w:spacing w:before="0" w:after="0" w:line="240" w:lineRule="auto"/>
                                    <w:ind w:left="0" w:right="0" w:firstLine="0"/>
                                    <w:jc w:val="left"/>
                                  </w:pPr>
                                </w:p>
                              </w:txbxContent>
                            </wps:txbx>
                            <wps:bodyPr spcFirstLastPara="1" wrap="square" lIns="91425" tIns="91425" rIns="91425" bIns="91425" anchor="ctr" anchorCtr="0">
                              <a:noAutofit/>
                            </wps:bodyPr>
                          </wps:wsp>
                          <wps:wsp>
                            <wps:cNvPr id="19" name="Shape 19"/>
                            <wps:cNvSpPr/>
                            <wps:spPr>
                              <a:xfrm>
                                <a:off x="0" y="3175"/>
                                <a:ext cx="6057265" cy="1270"/>
                              </a:xfrm>
                              <a:custGeom>
                                <a:avLst/>
                                <a:gdLst/>
                                <a:ahLst/>
                                <a:cxnLst/>
                                <a:rect l="l" t="t" r="r" b="b"/>
                                <a:pathLst>
                                  <a:path w="6057265" h="120000" extrusionOk="0">
                                    <a:moveTo>
                                      <a:pt x="6057265" y="0"/>
                                    </a:moveTo>
                                    <a:lnTo>
                                      <a:pt x="0" y="0"/>
                                    </a:lnTo>
                                  </a:path>
                                  <a:path w="6057265" h="120000" extrusionOk="0">
                                    <a:moveTo>
                                      <a:pt x="6057265" y="0"/>
                                    </a:moveTo>
                                    <a:lnTo>
                                      <a:pt x="0" y="0"/>
                                    </a:lnTo>
                                  </a:path>
                                </a:pathLst>
                              </a:custGeom>
                              <a:noFill/>
                              <a:ln w="9525" cap="flat" cmpd="sng">
                                <a:solidFill>
                                  <a:srgbClr val="0C46A0"/>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inline>
            </w:drawing>
          </mc:Choice>
          <mc:Fallback>
            <w:pict>
              <v:group id="_x0000_s1026" o:spid="_x0000_s1026" o:spt="203" style="height:0.5pt;width:476.95pt;" coordorigin="2317350,3775225" coordsize="6057300,9550" o:gfxdata="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">
                <o:lock v:ext="edit" aspectratio="f"/>
                <v:group id="_x0000_s1026" o:spid="_x0000_s1026" o:spt="203" style="position:absolute;left:2317368;top:3776825;height:6350;width:6057265;" coordorigin="2317350,3775225" coordsize="6057300,9550" o:gfxdata="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jTWXFr0AAADbAAAADwAAAAAAAAABACAAAAAiAAAAZHJzL2Rvd25yZXYueG1s&#10;UEsBAhQAFAAAAAgAh07iQDMvBZ47AAAAOQAAABUAAAAAAAAAAQAgAAAADAEAAGRycy9ncm91cHNo&#10;YXBleG1sLnhtbFBLBQYAAAAABgAGAGABAADJAwAAAAA=&#10;">
                  <o:lock v:ext="edit" aspectratio="f"/>
                  <v:rect id="Shape 4" o:spid="_x0000_s1026" o:spt="1" style="position:absolute;left:2317350;top:3775225;height:9550;width:6057300;v-text-anchor:middle;" filled="f" stroked="f" coordsize="21600,21600" o:gfxdata="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YIn00ugAAANsA&#10;AAAPAAAAAAAAAAEAIAAAACIAAABkcnMvZG93bnJldi54bWxQSwECFAAUAAAACACHTuJAMy8FnjsA&#10;AAA5AAAAEAAAAAAAAAABACAAAAAJAQAAZHJzL3NoYXBleG1sLnhtbFBLBQYAAAAABgAGAFsBAACz&#10;AwAAAAA=&#10;">
                    <v:fill on="f" focussize="0,0"/>
                    <v:stroke on="f"/>
                    <v:imagedata o:title=""/>
                    <o:lock v:ext="edit" aspectratio="f"/>
                    <v:textbox inset="7.1988188976378pt,7.1988188976378pt,7.1988188976378pt,7.1988188976378pt">
                      <w:txbxContent>
                        <w:p w14:paraId="5477CEA2">
                          <w:pPr>
                            <w:spacing w:before="0" w:after="0" w:line="240" w:lineRule="auto"/>
                            <w:ind w:left="0" w:right="0" w:firstLine="0"/>
                            <w:jc w:val="left"/>
                          </w:pPr>
                        </w:p>
                      </w:txbxContent>
                    </v:textbox>
                  </v:rect>
                  <v:group id="_x0000_s1026" o:spid="_x0000_s1026" o:spt="203" style="position:absolute;left:2317368;top:3776825;height:6350;width:6057265;" coordsize="6057265,6350" o:gfxdata="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BKrrPq7AAAA2wAAAA8AAAAAAAAAAQAgAAAAIgAAAGRycy9kb3ducmV2LnhtbFBL&#10;AQIUABQAAAAIAIdO4kAzLwWeOwAAADkAAAAVAAAAAAAAAAEAIAAAAAoBAABkcnMvZ3JvdXBzaGFw&#10;ZXhtbC54bWxQSwUGAAAAAAYABgBgAQAAxwMAAAAA&#10;">
                    <o:lock v:ext="edit" aspectratio="f"/>
                    <v:rect id="Shape 18" o:spid="_x0000_s1026" o:spt="1" style="position:absolute;left:0;top:0;height:6350;width:6057250;v-text-anchor:middle;" filled="f" stroked="f" coordsize="21600,21600" o:gfxdata="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2I9KqvQAA&#10;ANsAAAAPAAAAAAAAAAEAIAAAACIAAABkcnMvZG93bnJldi54bWxQSwECFAAUAAAACACHTuJAMy8F&#10;njsAAAA5AAAAEAAAAAAAAAABACAAAAAMAQAAZHJzL3NoYXBleG1sLnhtbFBLBQYAAAAABgAGAFsB&#10;AAC2AwAAAAA=&#10;">
                      <v:fill on="f" focussize="0,0"/>
                      <v:stroke on="f"/>
                      <v:imagedata o:title=""/>
                      <o:lock v:ext="edit" aspectratio="f"/>
                      <v:textbox inset="7.1988188976378pt,7.1988188976378pt,7.1988188976378pt,7.1988188976378pt">
                        <w:txbxContent>
                          <w:p w14:paraId="3128A89B">
                            <w:pPr>
                              <w:spacing w:before="0" w:after="0" w:line="240" w:lineRule="auto"/>
                              <w:ind w:left="0" w:right="0" w:firstLine="0"/>
                              <w:jc w:val="left"/>
                            </w:pPr>
                          </w:p>
                        </w:txbxContent>
                      </v:textbox>
                    </v:rect>
                    <v:shape id="Shape 19" o:spid="_x0000_s1026" o:spt="100" style="position:absolute;left:0;top:3175;height:1270;width:6057265;v-text-anchor:middle;" filled="f" stroked="t" coordsize="6057265,120000" o:gfxdata="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cyE20rgAAADbAAAA&#10;DwAAAAAAAAABACAAAAAiAAAAZHJzL2Rvd25yZXYueG1sUEsBAhQAFAAAAAgAh07iQDMvBZ47AAAA&#10;OQAAABAAAAAAAAAAAQAgAAAABwEAAGRycy9zaGFwZXhtbC54bWxQSwUGAAAAAAYABgBbAQAAsQMA&#10;AAAA&#10;" path="m6057265,0l0,0em6057265,0l0,0e">
                      <v:fill on="f" focussize="0,0"/>
                      <v:stroke color="#0C46A0" joinstyle="round" startarrowwidth="narrow" startarrowlength="short" endarrowwidth="narrow" endarrowlength="short"/>
                      <v:imagedata o:title=""/>
                      <o:lock v:ext="edit" aspectratio="f"/>
                      <v:textbox inset="7.1988188976378pt,7.1988188976378pt,7.1988188976378pt,7.1988188976378pt"/>
                    </v:shape>
                  </v:group>
                </v:group>
                <w10:wrap type="none"/>
                <w10:anchorlock/>
              </v:group>
            </w:pict>
          </mc:Fallback>
        </mc:AlternateContent>
      </w:r>
    </w:p>
    <w:p w14:paraId="00000051">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70" w:after="0" w:line="240" w:lineRule="auto"/>
        <w:ind w:left="1" w:right="908" w:firstLine="0"/>
        <w:jc w:val="left"/>
        <w:rPr>
          <w:rFonts w:ascii="Times" w:hAnsi="Times" w:eastAsia="Times" w:cs="Times"/>
          <w:i w:val="0"/>
          <w:iCs w:val="0"/>
          <w:smallCaps w:val="0"/>
          <w:strike w:val="0"/>
          <w:sz w:val="22"/>
          <w:szCs w:val="22"/>
          <w:u w:val="none"/>
          <w:shd w:val="clear" w:fill="auto"/>
          <w:vertAlign w:val="baseline"/>
        </w:rPr>
      </w:pPr>
      <w:r>
        <w:rPr>
          <w:rFonts w:ascii="Times" w:hAnsi="Times" w:eastAsia="Times" w:cs="Times"/>
          <w:i w:val="0"/>
          <w:iCs w:val="0"/>
          <w:smallCaps w:val="0"/>
          <w:strike w:val="0"/>
          <w:sz w:val="22"/>
          <w:szCs w:val="22"/>
          <w:u w:val="none"/>
          <w:shd w:val="clear" w:fill="auto"/>
          <w:vertAlign w:val="baseline"/>
          <w:rtl w:val="0"/>
        </w:rPr>
        <w:t>The original dataset contained seven crack classes. After distribution analysis, we retained four classes with sufficient training data. These four classes are described below with example images from the dataset.</w:t>
      </w:r>
    </w:p>
    <w:p w14:paraId="00000052">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w:hAnsi="Times" w:eastAsia="Times" w:cs="Times"/>
          <w:i w:val="0"/>
          <w:iCs w:val="0"/>
          <w:smallCaps w:val="0"/>
          <w:strike w:val="0"/>
          <w:sz w:val="22"/>
          <w:szCs w:val="22"/>
          <w:u w:val="none"/>
          <w:shd w:val="clear" w:fill="auto"/>
          <w:vertAlign w:val="baseline"/>
        </w:rPr>
      </w:pPr>
    </w:p>
    <w:p w14:paraId="00000053">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08" w:after="0" w:line="240" w:lineRule="auto"/>
        <w:ind w:left="0" w:right="0" w:firstLine="0"/>
        <w:jc w:val="left"/>
        <w:rPr>
          <w:rFonts w:ascii="Times" w:hAnsi="Times" w:eastAsia="Times" w:cs="Times"/>
          <w:i w:val="0"/>
          <w:iCs w:val="0"/>
          <w:smallCaps w:val="0"/>
          <w:strike w:val="0"/>
          <w:sz w:val="22"/>
          <w:szCs w:val="22"/>
          <w:u w:val="none"/>
          <w:shd w:val="clear" w:fill="auto"/>
          <w:vertAlign w:val="baseline"/>
        </w:rPr>
      </w:pPr>
    </w:p>
    <w:p w14:paraId="00000054">
      <w:pPr>
        <w:pStyle w:val="3"/>
        <w:numPr>
          <w:ilvl w:val="1"/>
          <w:numId w:val="1"/>
        </w:numPr>
        <w:tabs>
          <w:tab w:val="left" w:pos="465"/>
        </w:tabs>
        <w:spacing w:before="0" w:after="0" w:line="240" w:lineRule="auto"/>
        <w:ind w:left="465" w:right="0" w:hanging="464"/>
        <w:jc w:val="left"/>
      </w:pPr>
      <w:bookmarkStart w:id="29" w:name="93vn97ngq834" w:colFirst="0" w:colLast="0"/>
      <w:bookmarkEnd w:id="29"/>
      <w:r>
        <w:rPr>
          <w:rFonts w:ascii="Times" w:hAnsi="Times" w:eastAsia="Times" w:cs="Times"/>
          <w:rtl w:val="0"/>
        </w:rPr>
        <w:t>Alligator Crack</w:t>
      </w:r>
    </w:p>
    <w:p w14:paraId="00000055">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19" w:after="0" w:line="240" w:lineRule="auto"/>
        <w:ind w:left="1" w:right="957" w:firstLine="0"/>
        <w:jc w:val="left"/>
        <w:rPr>
          <w:rFonts w:ascii="Times" w:hAnsi="Times" w:eastAsia="Times" w:cs="Times"/>
          <w:i w:val="0"/>
          <w:iCs w:val="0"/>
          <w:smallCaps w:val="0"/>
          <w:strike w:val="0"/>
          <w:sz w:val="22"/>
          <w:szCs w:val="22"/>
          <w:u w:val="none"/>
          <w:shd w:val="clear" w:fill="auto"/>
          <w:vertAlign w:val="baseline"/>
        </w:rPr>
      </w:pPr>
      <w:r>
        <w:rPr>
          <w:rFonts w:ascii="Times" w:hAnsi="Times" w:eastAsia="Times" w:cs="Times"/>
          <w:i w:val="0"/>
          <w:iCs w:val="0"/>
          <w:smallCaps w:val="0"/>
          <w:strike w:val="0"/>
          <w:sz w:val="22"/>
          <w:szCs w:val="22"/>
          <w:u w:val="none"/>
          <w:shd w:val="clear" w:fill="auto"/>
          <w:vertAlign w:val="baseline"/>
          <w:rtl w:val="0"/>
        </w:rPr>
        <w:t>Named for its resemblance to alligator skin, this type forms an interconnected network of cracks over a surface area. It is caused by fatigue failure of the asphalt under repeated heavy traffic loading, typically combined with a weak base layer or inadequate drainage. Alligator cracking is the most structurally serious crack type. In the simulation, it carries the highest base impact score (9.2), the highest tire damage risk (82%), and the highest suspension damage risk (88%). Its sound signature when driven over is CRUNCH / THUD.</w:t>
      </w:r>
    </w:p>
    <w:p w14:paraId="00000056">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5" w:after="0" w:line="240" w:lineRule="auto"/>
        <w:ind w:left="0" w:right="0" w:firstLine="0"/>
        <w:jc w:val="left"/>
        <w:rPr>
          <w:rFonts w:ascii="Times" w:hAnsi="Times" w:eastAsia="Times" w:cs="Times"/>
          <w:i w:val="0"/>
          <w:iCs w:val="0"/>
          <w:smallCaps w:val="0"/>
          <w:strike w:val="0"/>
          <w:sz w:val="8"/>
          <w:szCs w:val="8"/>
          <w:u w:val="none"/>
          <w:shd w:val="clear" w:fill="auto"/>
          <w:vertAlign w:val="baseline"/>
        </w:rPr>
      </w:pPr>
      <w:r>
        <w:drawing>
          <wp:anchor distT="0" distB="0" distL="0" distR="0" simplePos="0" relativeHeight="251659264" behindDoc="0" locked="0" layoutInCell="1" allowOverlap="1">
            <wp:simplePos x="0" y="0"/>
            <wp:positionH relativeFrom="column">
              <wp:posOffset>1390650</wp:posOffset>
            </wp:positionH>
            <wp:positionV relativeFrom="paragraph">
              <wp:posOffset>76835</wp:posOffset>
            </wp:positionV>
            <wp:extent cx="3313430" cy="3726815"/>
            <wp:effectExtent l="0" t="0" r="0" b="0"/>
            <wp:wrapTopAndBottom/>
            <wp:docPr id="17" name="image2.jpg" descr="image6.jpg - image6.jpg"/>
            <wp:cNvGraphicFramePr/>
            <a:graphic xmlns:a="http://schemas.openxmlformats.org/drawingml/2006/main">
              <a:graphicData uri="http://schemas.openxmlformats.org/drawingml/2006/picture">
                <pic:pic xmlns:pic="http://schemas.openxmlformats.org/drawingml/2006/picture">
                  <pic:nvPicPr>
                    <pic:cNvPr id="17" name="image2.jpg" descr="image6.jpg - image6.jpg"/>
                    <pic:cNvPicPr preferRelativeResize="0"/>
                  </pic:nvPicPr>
                  <pic:blipFill>
                    <a:blip r:embed="rId4"/>
                    <a:srcRect/>
                    <a:stretch>
                      <a:fillRect/>
                    </a:stretch>
                  </pic:blipFill>
                  <pic:spPr>
                    <a:xfrm>
                      <a:off x="0" y="0"/>
                      <a:ext cx="3313588" cy="3727132"/>
                    </a:xfrm>
                    <a:prstGeom prst="rect">
                      <a:avLst/>
                    </a:prstGeom>
                  </pic:spPr>
                </pic:pic>
              </a:graphicData>
            </a:graphic>
          </wp:anchor>
        </w:drawing>
      </w:r>
    </w:p>
    <w:p w14:paraId="00000057">
      <w:pPr>
        <w:spacing w:before="55"/>
        <w:ind w:left="2789" w:right="0" w:firstLine="0"/>
        <w:jc w:val="left"/>
        <w:rPr>
          <w:rFonts w:ascii="Times" w:hAnsi="Times" w:eastAsia="Times" w:cs="Times"/>
          <w:i/>
          <w:iCs/>
          <w:sz w:val="19"/>
          <w:szCs w:val="19"/>
        </w:rPr>
      </w:pPr>
      <w:r>
        <w:rPr>
          <w:rFonts w:ascii="Times" w:hAnsi="Times" w:eastAsia="Times" w:cs="Times"/>
          <w:i/>
          <w:iCs/>
          <w:sz w:val="19"/>
          <w:szCs w:val="19"/>
          <w:rtl w:val="0"/>
        </w:rPr>
        <w:t>Figure — Alligator Crack example from dataset</w:t>
      </w:r>
    </w:p>
    <w:p w14:paraId="00000058">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w:hAnsi="Times" w:eastAsia="Times" w:cs="Times"/>
          <w:i/>
          <w:iCs/>
          <w:smallCaps w:val="0"/>
          <w:strike w:val="0"/>
          <w:sz w:val="19"/>
          <w:szCs w:val="19"/>
          <w:u w:val="none"/>
          <w:shd w:val="clear" w:fill="auto"/>
          <w:vertAlign w:val="baseline"/>
        </w:rPr>
      </w:pPr>
    </w:p>
    <w:p w14:paraId="00000059">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w:hAnsi="Times" w:eastAsia="Times" w:cs="Times"/>
          <w:i/>
          <w:iCs/>
          <w:smallCaps w:val="0"/>
          <w:strike w:val="0"/>
          <w:sz w:val="19"/>
          <w:szCs w:val="19"/>
          <w:u w:val="none"/>
          <w:shd w:val="clear" w:fill="auto"/>
          <w:vertAlign w:val="baseline"/>
        </w:rPr>
      </w:pPr>
    </w:p>
    <w:p w14:paraId="0000005A">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7" w:after="0" w:line="240" w:lineRule="auto"/>
        <w:ind w:left="0" w:right="0" w:firstLine="0"/>
        <w:jc w:val="left"/>
        <w:rPr>
          <w:rFonts w:ascii="Times" w:hAnsi="Times" w:eastAsia="Times" w:cs="Times"/>
          <w:i/>
          <w:iCs/>
          <w:smallCaps w:val="0"/>
          <w:strike w:val="0"/>
          <w:sz w:val="19"/>
          <w:szCs w:val="19"/>
          <w:u w:val="none"/>
          <w:shd w:val="clear" w:fill="auto"/>
          <w:vertAlign w:val="baseline"/>
        </w:rPr>
      </w:pPr>
    </w:p>
    <w:p w14:paraId="0000005B">
      <w:pPr>
        <w:pStyle w:val="3"/>
        <w:numPr>
          <w:ilvl w:val="1"/>
          <w:numId w:val="1"/>
        </w:numPr>
        <w:tabs>
          <w:tab w:val="left" w:pos="465"/>
        </w:tabs>
        <w:spacing w:before="1" w:after="0" w:line="240" w:lineRule="auto"/>
        <w:ind w:left="465" w:right="0" w:hanging="464"/>
        <w:jc w:val="left"/>
      </w:pPr>
      <w:bookmarkStart w:id="30" w:name="sl1jr67aqwq1" w:colFirst="0" w:colLast="0"/>
      <w:bookmarkEnd w:id="30"/>
      <w:r>
        <w:rPr>
          <w:rFonts w:ascii="Times" w:hAnsi="Times" w:eastAsia="Times" w:cs="Times"/>
          <w:rtl w:val="0"/>
        </w:rPr>
        <w:t>Longitudinal Crack</w:t>
      </w:r>
    </w:p>
    <w:p w14:paraId="0000005C">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19" w:after="0" w:line="240" w:lineRule="auto"/>
        <w:ind w:left="1" w:right="957" w:firstLine="0"/>
        <w:jc w:val="left"/>
        <w:rPr>
          <w:rFonts w:ascii="Times" w:hAnsi="Times" w:eastAsia="Times" w:cs="Times"/>
          <w:i w:val="0"/>
          <w:iCs w:val="0"/>
          <w:smallCaps w:val="0"/>
          <w:strike w:val="0"/>
          <w:sz w:val="22"/>
          <w:szCs w:val="22"/>
          <w:u w:val="none"/>
          <w:shd w:val="clear" w:fill="auto"/>
          <w:vertAlign w:val="baseline"/>
        </w:rPr>
        <w:sectPr>
          <w:pgSz w:w="12240" w:h="15840"/>
          <w:pgMar w:top="1340" w:right="360" w:bottom="960" w:left="1440" w:header="714" w:footer="766" w:gutter="0"/>
          <w:cols w:space="720" w:num="1"/>
        </w:sectPr>
      </w:pPr>
      <w:r>
        <w:rPr>
          <w:rFonts w:ascii="Times" w:hAnsi="Times" w:eastAsia="Times" w:cs="Times"/>
          <w:i w:val="0"/>
          <w:iCs w:val="0"/>
          <w:smallCaps w:val="0"/>
          <w:strike w:val="0"/>
          <w:sz w:val="22"/>
          <w:szCs w:val="22"/>
          <w:u w:val="none"/>
          <w:shd w:val="clear" w:fill="auto"/>
          <w:vertAlign w:val="baseline"/>
          <w:rtl w:val="0"/>
        </w:rPr>
        <w:t>These cracks run parallel to the direction of traffic. They are caused by weak lane joints, differential settlement of the road foundation, or thermal contraction along the road axis. Because a vehicle tires can follow these cracks for a sustained period, they produce rhythmic suspension oscillation rather than a single sharp impact. Base impact is 5.8, vibration frequency is 12 Hz, tire damage risk is 45%, and suspension risk is 52%. Sound: THUMP-THUMP.</w:t>
      </w:r>
    </w:p>
    <w:p w14:paraId="0000005D">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 w:after="0" w:line="240" w:lineRule="auto"/>
        <w:ind w:left="0" w:right="0" w:firstLine="0"/>
        <w:jc w:val="left"/>
        <w:rPr>
          <w:rFonts w:ascii="Times" w:hAnsi="Times" w:eastAsia="Times" w:cs="Times"/>
          <w:i w:val="0"/>
          <w:iCs w:val="0"/>
          <w:smallCaps w:val="0"/>
          <w:strike w:val="0"/>
          <w:sz w:val="7"/>
          <w:szCs w:val="7"/>
          <w:u w:val="none"/>
          <w:shd w:val="clear" w:fill="auto"/>
          <w:vertAlign w:val="baseline"/>
        </w:rPr>
      </w:pPr>
    </w:p>
    <w:p w14:paraId="0000005E">
      <w:pPr>
        <w:spacing w:line="240" w:lineRule="auto"/>
        <w:ind w:left="2168" w:right="0" w:firstLine="0"/>
        <w:rPr>
          <w:rFonts w:ascii="Times" w:hAnsi="Times" w:eastAsia="Times" w:cs="Times"/>
          <w:sz w:val="20"/>
          <w:szCs w:val="20"/>
        </w:rPr>
      </w:pPr>
      <w:r>
        <w:rPr>
          <w:rFonts w:ascii="Times" w:hAnsi="Times" w:eastAsia="Times" w:cs="Times"/>
          <w:sz w:val="20"/>
          <w:szCs w:val="20"/>
        </w:rPr>
        <w:drawing>
          <wp:inline distT="0" distB="0" distL="0" distR="0">
            <wp:extent cx="3308350" cy="4090035"/>
            <wp:effectExtent l="0" t="0" r="0" b="0"/>
            <wp:docPr id="28" name="image19.jpg" descr="image3.jpg - image3.jpg"/>
            <wp:cNvGraphicFramePr/>
            <a:graphic xmlns:a="http://schemas.openxmlformats.org/drawingml/2006/main">
              <a:graphicData uri="http://schemas.openxmlformats.org/drawingml/2006/picture">
                <pic:pic xmlns:pic="http://schemas.openxmlformats.org/drawingml/2006/picture">
                  <pic:nvPicPr>
                    <pic:cNvPr id="28" name="image19.jpg" descr="image3.jpg - image3.jpg"/>
                    <pic:cNvPicPr preferRelativeResize="0"/>
                  </pic:nvPicPr>
                  <pic:blipFill>
                    <a:blip r:embed="rId5"/>
                    <a:srcRect/>
                    <a:stretch>
                      <a:fillRect/>
                    </a:stretch>
                  </pic:blipFill>
                  <pic:spPr>
                    <a:xfrm>
                      <a:off x="0" y="0"/>
                      <a:ext cx="3308518" cy="4090511"/>
                    </a:xfrm>
                    <a:prstGeom prst="rect">
                      <a:avLst/>
                    </a:prstGeom>
                  </pic:spPr>
                </pic:pic>
              </a:graphicData>
            </a:graphic>
          </wp:inline>
        </w:drawing>
      </w:r>
    </w:p>
    <w:p w14:paraId="0000005F">
      <w:pPr>
        <w:spacing w:before="112"/>
        <w:ind w:left="2619" w:right="0" w:firstLine="0"/>
        <w:jc w:val="left"/>
        <w:rPr>
          <w:rFonts w:ascii="Times" w:hAnsi="Times" w:eastAsia="Times" w:cs="Times"/>
          <w:i/>
          <w:iCs/>
          <w:sz w:val="19"/>
          <w:szCs w:val="19"/>
        </w:rPr>
      </w:pPr>
      <w:r>
        <w:rPr>
          <w:rFonts w:ascii="Times" w:hAnsi="Times" w:eastAsia="Times" w:cs="Times"/>
          <w:i/>
          <w:iCs/>
          <w:sz w:val="19"/>
          <w:szCs w:val="19"/>
          <w:rtl w:val="0"/>
        </w:rPr>
        <w:t>Figure — Longitudinal Crack example from dataset</w:t>
      </w:r>
    </w:p>
    <w:p w14:paraId="00000060">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w:hAnsi="Times" w:eastAsia="Times" w:cs="Times"/>
          <w:i/>
          <w:iCs/>
          <w:smallCaps w:val="0"/>
          <w:strike w:val="0"/>
          <w:sz w:val="19"/>
          <w:szCs w:val="19"/>
          <w:u w:val="none"/>
          <w:shd w:val="clear" w:fill="auto"/>
          <w:vertAlign w:val="baseline"/>
        </w:rPr>
      </w:pPr>
    </w:p>
    <w:p w14:paraId="00000061">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w:hAnsi="Times" w:eastAsia="Times" w:cs="Times"/>
          <w:i/>
          <w:iCs/>
          <w:smallCaps w:val="0"/>
          <w:strike w:val="0"/>
          <w:sz w:val="19"/>
          <w:szCs w:val="19"/>
          <w:u w:val="none"/>
          <w:shd w:val="clear" w:fill="auto"/>
          <w:vertAlign w:val="baseline"/>
        </w:rPr>
      </w:pPr>
    </w:p>
    <w:p w14:paraId="00000062">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8" w:after="0" w:line="240" w:lineRule="auto"/>
        <w:ind w:left="0" w:right="0" w:firstLine="0"/>
        <w:jc w:val="left"/>
        <w:rPr>
          <w:rFonts w:ascii="Times" w:hAnsi="Times" w:eastAsia="Times" w:cs="Times"/>
          <w:i/>
          <w:iCs/>
          <w:smallCaps w:val="0"/>
          <w:strike w:val="0"/>
          <w:sz w:val="19"/>
          <w:szCs w:val="19"/>
          <w:u w:val="none"/>
          <w:shd w:val="clear" w:fill="auto"/>
          <w:vertAlign w:val="baseline"/>
        </w:rPr>
      </w:pPr>
    </w:p>
    <w:p w14:paraId="00000063">
      <w:pPr>
        <w:pStyle w:val="3"/>
        <w:numPr>
          <w:ilvl w:val="1"/>
          <w:numId w:val="1"/>
        </w:numPr>
        <w:tabs>
          <w:tab w:val="left" w:pos="465"/>
        </w:tabs>
        <w:spacing w:before="0" w:after="0" w:line="240" w:lineRule="auto"/>
        <w:ind w:left="465" w:right="0" w:hanging="464"/>
        <w:jc w:val="left"/>
      </w:pPr>
      <w:bookmarkStart w:id="31" w:name="jamw9er6rkx" w:colFirst="0" w:colLast="0"/>
      <w:bookmarkEnd w:id="31"/>
      <w:r>
        <w:rPr>
          <w:rFonts w:ascii="Times" w:hAnsi="Times" w:eastAsia="Times" w:cs="Times"/>
          <w:rtl w:val="0"/>
        </w:rPr>
        <w:t>Repair</w:t>
      </w:r>
    </w:p>
    <w:p w14:paraId="00000064">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19" w:after="0" w:line="240" w:lineRule="auto"/>
        <w:ind w:left="1" w:right="957" w:firstLine="0"/>
        <w:jc w:val="left"/>
        <w:rPr>
          <w:rFonts w:ascii="Times" w:hAnsi="Times" w:eastAsia="Times" w:cs="Times"/>
          <w:i w:val="0"/>
          <w:iCs w:val="0"/>
          <w:smallCaps w:val="0"/>
          <w:strike w:val="0"/>
          <w:sz w:val="22"/>
          <w:szCs w:val="22"/>
          <w:u w:val="none"/>
          <w:shd w:val="clear" w:fill="auto"/>
          <w:vertAlign w:val="baseline"/>
        </w:rPr>
        <w:sectPr>
          <w:pgSz w:w="12240" w:h="15840"/>
          <w:pgMar w:top="1340" w:right="360" w:bottom="960" w:left="1440" w:header="714" w:footer="766" w:gutter="0"/>
          <w:cols w:space="720" w:num="1"/>
        </w:sectPr>
      </w:pPr>
      <w:r>
        <w:rPr>
          <w:rFonts w:ascii="Times" w:hAnsi="Times" w:eastAsia="Times" w:cs="Times"/>
          <w:i w:val="0"/>
          <w:iCs w:val="0"/>
          <w:smallCaps w:val="0"/>
          <w:strike w:val="0"/>
          <w:sz w:val="22"/>
          <w:szCs w:val="22"/>
          <w:u w:val="none"/>
          <w:shd w:val="clear" w:fill="auto"/>
          <w:vertAlign w:val="baseline"/>
          <w:rtl w:val="0"/>
        </w:rPr>
        <w:t>This class identifies areas that have been previously patched. Repair patches appear as differently textured rectangles on the road surface, often slightly raised or discoloured. They are the least dangerous class in the simulation, with base impact 3.2, tire damage risk 15%, and hydroplane risk 20%. Sound: BUMP.</w:t>
      </w:r>
    </w:p>
    <w:p w14:paraId="00000065">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 w:after="0" w:line="240" w:lineRule="auto"/>
        <w:ind w:left="0" w:right="0" w:firstLine="0"/>
        <w:jc w:val="left"/>
        <w:rPr>
          <w:rFonts w:ascii="Times" w:hAnsi="Times" w:eastAsia="Times" w:cs="Times"/>
          <w:i w:val="0"/>
          <w:iCs w:val="0"/>
          <w:smallCaps w:val="0"/>
          <w:strike w:val="0"/>
          <w:sz w:val="7"/>
          <w:szCs w:val="7"/>
          <w:u w:val="none"/>
          <w:shd w:val="clear" w:fill="auto"/>
          <w:vertAlign w:val="baseline"/>
        </w:rPr>
      </w:pPr>
    </w:p>
    <w:p w14:paraId="00000066">
      <w:pPr>
        <w:spacing w:line="240" w:lineRule="auto"/>
        <w:ind w:left="2520" w:right="0" w:firstLine="0"/>
        <w:rPr>
          <w:rFonts w:ascii="Times" w:hAnsi="Times" w:eastAsia="Times" w:cs="Times"/>
          <w:sz w:val="20"/>
          <w:szCs w:val="20"/>
        </w:rPr>
      </w:pPr>
      <w:r>
        <w:rPr>
          <w:rFonts w:ascii="Times" w:hAnsi="Times" w:eastAsia="Times" w:cs="Times"/>
          <w:sz w:val="20"/>
          <w:szCs w:val="20"/>
        </w:rPr>
        <w:drawing>
          <wp:inline distT="0" distB="0" distL="0" distR="0">
            <wp:extent cx="2847975" cy="2743200"/>
            <wp:effectExtent l="0" t="0" r="0" b="0"/>
            <wp:docPr id="27" name="image17.jpg" descr="image4.jpg - image4.jpg"/>
            <wp:cNvGraphicFramePr/>
            <a:graphic xmlns:a="http://schemas.openxmlformats.org/drawingml/2006/main">
              <a:graphicData uri="http://schemas.openxmlformats.org/drawingml/2006/picture">
                <pic:pic xmlns:pic="http://schemas.openxmlformats.org/drawingml/2006/picture">
                  <pic:nvPicPr>
                    <pic:cNvPr id="27" name="image17.jpg" descr="image4.jpg - image4.jpg"/>
                    <pic:cNvPicPr preferRelativeResize="0"/>
                  </pic:nvPicPr>
                  <pic:blipFill>
                    <a:blip r:embed="rId6"/>
                    <a:srcRect/>
                    <a:stretch>
                      <a:fillRect/>
                    </a:stretch>
                  </pic:blipFill>
                  <pic:spPr>
                    <a:xfrm>
                      <a:off x="0" y="0"/>
                      <a:ext cx="2848269" cy="2743200"/>
                    </a:xfrm>
                    <a:prstGeom prst="rect">
                      <a:avLst/>
                    </a:prstGeom>
                  </pic:spPr>
                </pic:pic>
              </a:graphicData>
            </a:graphic>
          </wp:inline>
        </w:drawing>
      </w:r>
    </w:p>
    <w:p w14:paraId="00000067">
      <w:pPr>
        <w:spacing w:before="134"/>
        <w:ind w:left="8" w:right="923" w:firstLine="0"/>
        <w:jc w:val="center"/>
        <w:rPr>
          <w:rFonts w:ascii="Times" w:hAnsi="Times" w:eastAsia="Times" w:cs="Times"/>
          <w:i/>
          <w:iCs/>
          <w:sz w:val="19"/>
          <w:szCs w:val="19"/>
        </w:rPr>
      </w:pPr>
      <w:r>
        <w:rPr>
          <w:rFonts w:ascii="Times" w:hAnsi="Times" w:eastAsia="Times" w:cs="Times"/>
          <w:i/>
          <w:iCs/>
          <w:sz w:val="19"/>
          <w:szCs w:val="19"/>
          <w:rtl w:val="0"/>
        </w:rPr>
        <w:t>Figure — Repair (patched area) example from dataset</w:t>
      </w:r>
    </w:p>
    <w:p w14:paraId="00000068">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w:hAnsi="Times" w:eastAsia="Times" w:cs="Times"/>
          <w:i/>
          <w:iCs/>
          <w:smallCaps w:val="0"/>
          <w:strike w:val="0"/>
          <w:sz w:val="19"/>
          <w:szCs w:val="19"/>
          <w:u w:val="none"/>
          <w:shd w:val="clear" w:fill="auto"/>
          <w:vertAlign w:val="baseline"/>
        </w:rPr>
      </w:pPr>
    </w:p>
    <w:p w14:paraId="00000069">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w:hAnsi="Times" w:eastAsia="Times" w:cs="Times"/>
          <w:i/>
          <w:iCs/>
          <w:smallCaps w:val="0"/>
          <w:strike w:val="0"/>
          <w:sz w:val="19"/>
          <w:szCs w:val="19"/>
          <w:u w:val="none"/>
          <w:shd w:val="clear" w:fill="auto"/>
          <w:vertAlign w:val="baseline"/>
        </w:rPr>
      </w:pPr>
    </w:p>
    <w:p w14:paraId="0000006A">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8" w:after="0" w:line="240" w:lineRule="auto"/>
        <w:ind w:left="0" w:right="0" w:firstLine="0"/>
        <w:jc w:val="left"/>
        <w:rPr>
          <w:rFonts w:ascii="Times" w:hAnsi="Times" w:eastAsia="Times" w:cs="Times"/>
          <w:i/>
          <w:iCs/>
          <w:smallCaps w:val="0"/>
          <w:strike w:val="0"/>
          <w:sz w:val="19"/>
          <w:szCs w:val="19"/>
          <w:u w:val="none"/>
          <w:shd w:val="clear" w:fill="auto"/>
          <w:vertAlign w:val="baseline"/>
        </w:rPr>
      </w:pPr>
    </w:p>
    <w:p w14:paraId="0000006B">
      <w:pPr>
        <w:pStyle w:val="3"/>
        <w:numPr>
          <w:ilvl w:val="1"/>
          <w:numId w:val="1"/>
        </w:numPr>
        <w:tabs>
          <w:tab w:val="left" w:pos="465"/>
        </w:tabs>
        <w:spacing w:before="0" w:after="0" w:line="240" w:lineRule="auto"/>
        <w:ind w:left="465" w:right="0" w:hanging="464"/>
        <w:jc w:val="left"/>
      </w:pPr>
      <w:bookmarkStart w:id="32" w:name="qqcv0e4ry6o3" w:colFirst="0" w:colLast="0"/>
      <w:bookmarkEnd w:id="32"/>
      <w:r>
        <w:rPr>
          <w:rFonts w:ascii="Times" w:hAnsi="Times" w:eastAsia="Times" w:cs="Times"/>
          <w:rtl w:val="0"/>
        </w:rPr>
        <w:t>Transverse Crack</w:t>
      </w:r>
    </w:p>
    <w:p w14:paraId="0000006C">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19" w:after="0" w:line="240" w:lineRule="auto"/>
        <w:ind w:left="1" w:right="908" w:firstLine="0"/>
        <w:jc w:val="left"/>
        <w:rPr>
          <w:rFonts w:ascii="Times" w:hAnsi="Times" w:eastAsia="Times" w:cs="Times"/>
          <w:i w:val="0"/>
          <w:iCs w:val="0"/>
          <w:smallCaps w:val="0"/>
          <w:strike w:val="0"/>
          <w:sz w:val="22"/>
          <w:szCs w:val="22"/>
          <w:u w:val="none"/>
          <w:shd w:val="clear" w:fill="auto"/>
          <w:vertAlign w:val="baseline"/>
        </w:rPr>
      </w:pPr>
      <w:r>
        <w:rPr>
          <w:rFonts w:ascii="Times" w:hAnsi="Times" w:eastAsia="Times" w:cs="Times"/>
          <w:i w:val="0"/>
          <w:iCs w:val="0"/>
          <w:smallCaps w:val="0"/>
          <w:strike w:val="0"/>
          <w:sz w:val="22"/>
          <w:szCs w:val="22"/>
          <w:u w:val="none"/>
          <w:shd w:val="clear" w:fill="auto"/>
          <w:vertAlign w:val="baseline"/>
          <w:rtl w:val="0"/>
        </w:rPr>
        <w:t>These cracks run perpendicular to traffic direction, meaning the full vehicle axle crosses them simultaneously. This creates a sudden, sharp, full-width impact that is especially damaging at high speeds. Base impact is 7.4, vibration frequency is the highest at 22 Hz, tire damage risk is 68%, and suspension damage risk is 75%. Sound: BANG!</w:t>
      </w:r>
    </w:p>
    <w:p w14:paraId="0000006D">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5" w:after="0" w:line="240" w:lineRule="auto"/>
        <w:ind w:left="0" w:right="0" w:firstLine="0"/>
        <w:jc w:val="left"/>
        <w:rPr>
          <w:rFonts w:ascii="Times" w:hAnsi="Times" w:eastAsia="Times" w:cs="Times"/>
          <w:i w:val="0"/>
          <w:iCs w:val="0"/>
          <w:smallCaps w:val="0"/>
          <w:strike w:val="0"/>
          <w:sz w:val="8"/>
          <w:szCs w:val="8"/>
          <w:u w:val="none"/>
          <w:shd w:val="clear" w:fill="auto"/>
          <w:vertAlign w:val="baseline"/>
        </w:rPr>
      </w:pPr>
      <w:r>
        <w:drawing>
          <wp:anchor distT="0" distB="0" distL="0" distR="0" simplePos="0" relativeHeight="251659264" behindDoc="0" locked="0" layoutInCell="1" allowOverlap="1">
            <wp:simplePos x="0" y="0"/>
            <wp:positionH relativeFrom="column">
              <wp:posOffset>1752600</wp:posOffset>
            </wp:positionH>
            <wp:positionV relativeFrom="paragraph">
              <wp:posOffset>76835</wp:posOffset>
            </wp:positionV>
            <wp:extent cx="2552700" cy="2609215"/>
            <wp:effectExtent l="0" t="0" r="0" b="0"/>
            <wp:wrapTopAndBottom/>
            <wp:docPr id="20" name="image3.jpg" descr="image5.jpg - image5.jpg"/>
            <wp:cNvGraphicFramePr/>
            <a:graphic xmlns:a="http://schemas.openxmlformats.org/drawingml/2006/main">
              <a:graphicData uri="http://schemas.openxmlformats.org/drawingml/2006/picture">
                <pic:pic xmlns:pic="http://schemas.openxmlformats.org/drawingml/2006/picture">
                  <pic:nvPicPr>
                    <pic:cNvPr id="20" name="image3.jpg" descr="image5.jpg - image5.jpg"/>
                    <pic:cNvPicPr preferRelativeResize="0"/>
                  </pic:nvPicPr>
                  <pic:blipFill>
                    <a:blip r:embed="rId7"/>
                    <a:srcRect/>
                    <a:stretch>
                      <a:fillRect/>
                    </a:stretch>
                  </pic:blipFill>
                  <pic:spPr>
                    <a:xfrm>
                      <a:off x="0" y="0"/>
                      <a:ext cx="2552575" cy="2609088"/>
                    </a:xfrm>
                    <a:prstGeom prst="rect">
                      <a:avLst/>
                    </a:prstGeom>
                  </pic:spPr>
                </pic:pic>
              </a:graphicData>
            </a:graphic>
          </wp:anchor>
        </w:drawing>
      </w:r>
    </w:p>
    <w:p w14:paraId="0000006E">
      <w:pPr>
        <w:spacing w:before="121"/>
        <w:ind w:left="10" w:right="923" w:firstLine="0"/>
        <w:jc w:val="center"/>
        <w:rPr>
          <w:rFonts w:ascii="Times" w:hAnsi="Times" w:eastAsia="Times" w:cs="Times"/>
          <w:i/>
          <w:iCs/>
          <w:sz w:val="19"/>
          <w:szCs w:val="19"/>
        </w:rPr>
        <w:sectPr>
          <w:pgSz w:w="12240" w:h="15840"/>
          <w:pgMar w:top="1340" w:right="360" w:bottom="960" w:left="1440" w:header="714" w:footer="766" w:gutter="0"/>
          <w:cols w:space="720" w:num="1"/>
        </w:sectPr>
      </w:pPr>
      <w:r>
        <w:rPr>
          <w:rFonts w:ascii="Times" w:hAnsi="Times" w:eastAsia="Times" w:cs="Times"/>
          <w:i/>
          <w:iCs/>
          <w:sz w:val="19"/>
          <w:szCs w:val="19"/>
          <w:rtl w:val="0"/>
        </w:rPr>
        <w:t>Figure — Transverse Crack example from dataset</w:t>
      </w:r>
    </w:p>
    <w:p w14:paraId="0000006F">
      <w:pPr>
        <w:pStyle w:val="2"/>
        <w:tabs>
          <w:tab w:val="left" w:pos="399"/>
        </w:tabs>
        <w:spacing w:before="84" w:after="79" w:line="240" w:lineRule="auto"/>
        <w:ind w:left="401" w:right="0" w:firstLine="0"/>
        <w:jc w:val="left"/>
        <w:rPr>
          <w:rFonts w:ascii="Times" w:hAnsi="Times" w:eastAsia="Times" w:cs="Times"/>
          <w:color w:val="000000"/>
        </w:rPr>
      </w:pPr>
      <w:bookmarkStart w:id="33" w:name="pr9et5cjmn5" w:colFirst="0" w:colLast="0"/>
      <w:bookmarkEnd w:id="33"/>
      <w:r>
        <w:rPr>
          <w:rFonts w:ascii="Times" w:hAnsi="Times" w:eastAsia="Times" w:cs="Times"/>
          <w:rtl w:val="0"/>
        </w:rPr>
        <w:t>Related Works</w:t>
      </w:r>
    </w:p>
    <w:p w14:paraId="00000070">
      <w:pPr>
        <w:spacing w:line="20" w:lineRule="auto"/>
        <w:ind w:left="-5" w:right="0" w:firstLine="0"/>
        <w:rPr>
          <w:rFonts w:ascii="Times" w:hAnsi="Times" w:eastAsia="Times" w:cs="Times"/>
          <w:sz w:val="2"/>
          <w:szCs w:val="2"/>
        </w:rPr>
      </w:pPr>
      <w:r>
        <w:rPr>
          <w:rFonts w:ascii="Times" w:hAnsi="Times" w:eastAsia="Times" w:cs="Times"/>
          <w:sz w:val="2"/>
          <w:szCs w:val="2"/>
        </w:rPr>
        <mc:AlternateContent>
          <mc:Choice Requires="wpg">
            <w:drawing>
              <wp:inline distT="0" distB="0" distL="0" distR="0">
                <wp:extent cx="6057265" cy="6350"/>
                <wp:effectExtent l="0" t="0" r="0" b="0"/>
                <wp:docPr id="21" name="Group 21"/>
                <wp:cNvGraphicFramePr/>
                <a:graphic xmlns:a="http://schemas.openxmlformats.org/drawingml/2006/main">
                  <a:graphicData uri="http://schemas.microsoft.com/office/word/2010/wordprocessingGroup">
                    <wpg:wgp>
                      <wpg:cNvGrpSpPr/>
                      <wpg:grpSpPr>
                        <a:xfrm>
                          <a:off x="2317350" y="3775225"/>
                          <a:ext cx="6057265" cy="6350"/>
                          <a:chOff x="2317350" y="3775225"/>
                          <a:chExt cx="6057300" cy="9550"/>
                        </a:xfrm>
                      </wpg:grpSpPr>
                      <wpg:grpSp>
                        <wpg:cNvPr id="22" name="Group 22"/>
                        <wpg:cNvGrpSpPr/>
                        <wpg:grpSpPr>
                          <a:xfrm>
                            <a:off x="2317368" y="3776825"/>
                            <a:ext cx="6057265" cy="6350"/>
                            <a:chOff x="2317350" y="3775225"/>
                            <a:chExt cx="6057300" cy="9550"/>
                          </a:xfrm>
                        </wpg:grpSpPr>
                        <wps:wsp>
                          <wps:cNvPr id="23" name="Shape 4"/>
                          <wps:cNvSpPr/>
                          <wps:spPr>
                            <a:xfrm>
                              <a:off x="2317350" y="3775225"/>
                              <a:ext cx="6057300" cy="9550"/>
                            </a:xfrm>
                            <a:prstGeom prst="rect">
                              <a:avLst/>
                            </a:prstGeom>
                            <a:noFill/>
                            <a:ln>
                              <a:noFill/>
                            </a:ln>
                          </wps:spPr>
                          <wps:txbx>
                            <w:txbxContent>
                              <w:p w14:paraId="3AE6AD7A">
                                <w:pPr>
                                  <w:spacing w:before="0" w:after="0" w:line="240" w:lineRule="auto"/>
                                  <w:ind w:left="0" w:right="0" w:firstLine="0"/>
                                  <w:jc w:val="left"/>
                                </w:pPr>
                              </w:p>
                            </w:txbxContent>
                          </wps:txbx>
                          <wps:bodyPr spcFirstLastPara="1" wrap="square" lIns="91425" tIns="91425" rIns="91425" bIns="91425" anchor="ctr" anchorCtr="0">
                            <a:noAutofit/>
                          </wps:bodyPr>
                        </wps:wsp>
                        <wpg:grpSp>
                          <wpg:cNvPr id="24" name="Group 24"/>
                          <wpg:cNvGrpSpPr/>
                          <wpg:grpSpPr>
                            <a:xfrm>
                              <a:off x="2317368" y="3776825"/>
                              <a:ext cx="6057265" cy="6350"/>
                              <a:chOff x="0" y="0"/>
                              <a:chExt cx="6057265" cy="6350"/>
                            </a:xfrm>
                          </wpg:grpSpPr>
                          <wps:wsp>
                            <wps:cNvPr id="25" name="Shape 14"/>
                            <wps:cNvSpPr/>
                            <wps:spPr>
                              <a:xfrm>
                                <a:off x="0" y="0"/>
                                <a:ext cx="6057250" cy="6350"/>
                              </a:xfrm>
                              <a:prstGeom prst="rect">
                                <a:avLst/>
                              </a:prstGeom>
                              <a:noFill/>
                              <a:ln>
                                <a:noFill/>
                              </a:ln>
                            </wps:spPr>
                            <wps:txbx>
                              <w:txbxContent>
                                <w:p w14:paraId="1DC35F9A">
                                  <w:pPr>
                                    <w:spacing w:before="0" w:after="0" w:line="240" w:lineRule="auto"/>
                                    <w:ind w:left="0" w:right="0" w:firstLine="0"/>
                                    <w:jc w:val="left"/>
                                  </w:pPr>
                                </w:p>
                              </w:txbxContent>
                            </wps:txbx>
                            <wps:bodyPr spcFirstLastPara="1" wrap="square" lIns="91425" tIns="91425" rIns="91425" bIns="91425" anchor="ctr" anchorCtr="0">
                              <a:noAutofit/>
                            </wps:bodyPr>
                          </wps:wsp>
                          <wps:wsp>
                            <wps:cNvPr id="26" name="Shape 15"/>
                            <wps:cNvSpPr/>
                            <wps:spPr>
                              <a:xfrm>
                                <a:off x="0" y="3175"/>
                                <a:ext cx="6057265" cy="1270"/>
                              </a:xfrm>
                              <a:custGeom>
                                <a:avLst/>
                                <a:gdLst/>
                                <a:ahLst/>
                                <a:cxnLst/>
                                <a:rect l="l" t="t" r="r" b="b"/>
                                <a:pathLst>
                                  <a:path w="6057265" h="120000" extrusionOk="0">
                                    <a:moveTo>
                                      <a:pt x="6057265" y="0"/>
                                    </a:moveTo>
                                    <a:lnTo>
                                      <a:pt x="0" y="0"/>
                                    </a:lnTo>
                                  </a:path>
                                  <a:path w="6057265" h="120000" extrusionOk="0">
                                    <a:moveTo>
                                      <a:pt x="6057265" y="0"/>
                                    </a:moveTo>
                                    <a:lnTo>
                                      <a:pt x="0" y="0"/>
                                    </a:lnTo>
                                  </a:path>
                                </a:pathLst>
                              </a:custGeom>
                              <a:noFill/>
                              <a:ln w="9525" cap="flat" cmpd="sng">
                                <a:solidFill>
                                  <a:srgbClr val="0C46A0"/>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inline>
            </w:drawing>
          </mc:Choice>
          <mc:Fallback>
            <w:pict>
              <v:group id="_x0000_s1026" o:spid="_x0000_s1026" o:spt="203" style="height:0.5pt;width:476.95pt;" coordorigin="2317350,3775225" coordsize="6057300,9550" o:gfxdata="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">
                <o:lock v:ext="edit" aspectratio="f"/>
                <v:group id="_x0000_s1026" o:spid="_x0000_s1026" o:spt="203" style="position:absolute;left:2317368;top:3776825;height:6350;width:6057265;" coordorigin="2317350,3775225" coordsize="6057300,9550" o:gfxdata="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KP8YES+AAAA2wAAAA8AAAAAAAAAAQAgAAAAIgAAAGRycy9kb3ducmV2Lnht&#10;bFBLAQIUABQAAAAIAIdO4kAzLwWeOwAAADkAAAAVAAAAAAAAAAEAIAAAAA0BAABkcnMvZ3JvdXBz&#10;aGFwZXhtbC54bWxQSwUGAAAAAAYABgBgAQAAygMAAAAA&#10;">
                  <o:lock v:ext="edit" aspectratio="f"/>
                  <v:rect id="Shape 4" o:spid="_x0000_s1026" o:spt="1" style="position:absolute;left:2317350;top:3775225;height:9550;width:6057300;v-text-anchor:middle;" filled="f" stroked="f" coordsize="21600,21600" o:gfxdata="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brima8AAAA&#10;2wAAAA8AAAAAAAAAAQAgAAAAIgAAAGRycy9kb3ducmV2LnhtbFBLAQIUABQAAAAIAIdO4kAzLwWe&#10;OwAAADkAAAAQAAAAAAAAAAEAIAAAAAsBAABkcnMvc2hhcGV4bWwueG1sUEsFBgAAAAAGAAYAWwEA&#10;ALUDAAAAAA==&#10;">
                    <v:fill on="f" focussize="0,0"/>
                    <v:stroke on="f"/>
                    <v:imagedata o:title=""/>
                    <o:lock v:ext="edit" aspectratio="f"/>
                    <v:textbox inset="7.1988188976378pt,7.1988188976378pt,7.1988188976378pt,7.1988188976378pt">
                      <w:txbxContent>
                        <w:p w14:paraId="3AE6AD7A">
                          <w:pPr>
                            <w:spacing w:before="0" w:after="0" w:line="240" w:lineRule="auto"/>
                            <w:ind w:left="0" w:right="0" w:firstLine="0"/>
                            <w:jc w:val="left"/>
                          </w:pPr>
                        </w:p>
                      </w:txbxContent>
                    </v:textbox>
                  </v:rect>
                  <v:group id="_x0000_s1026" o:spid="_x0000_s1026" o:spt="203" style="position:absolute;left:2317368;top:3776825;height:6350;width:6057265;" coordsize="6057265,6350" o:gfxdata="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DWV2rvwAAANsAAAAPAAAAAAAAAAEAIAAAACIAAABkcnMvZG93bnJldi54&#10;bWxQSwECFAAUAAAACACHTuJAMy8FnjsAAAA5AAAAFQAAAAAAAAABACAAAAAOAQAAZHJzL2dyb3Vw&#10;c2hhcGV4bWwueG1sUEsFBgAAAAAGAAYAYAEAAMsDAAAAAA==&#10;">
                    <o:lock v:ext="edit" aspectratio="f"/>
                    <v:rect id="Shape 14" o:spid="_x0000_s1026" o:spt="1" style="position:absolute;left:0;top:0;height:6350;width:6057250;v-text-anchor:middle;" filled="f" stroked="f" coordsize="21600,21600" o:gfxdata="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ZOt4m8AAAA&#10;2wAAAA8AAAAAAAAAAQAgAAAAIgAAAGRycy9kb3ducmV2LnhtbFBLAQIUABQAAAAIAIdO4kAzLwWe&#10;OwAAADkAAAAQAAAAAAAAAAEAIAAAAAsBAABkcnMvc2hhcGV4bWwueG1sUEsFBgAAAAAGAAYAWwEA&#10;ALUDAAAAAA==&#10;">
                      <v:fill on="f" focussize="0,0"/>
                      <v:stroke on="f"/>
                      <v:imagedata o:title=""/>
                      <o:lock v:ext="edit" aspectratio="f"/>
                      <v:textbox inset="7.1988188976378pt,7.1988188976378pt,7.1988188976378pt,7.1988188976378pt">
                        <w:txbxContent>
                          <w:p w14:paraId="1DC35F9A">
                            <w:pPr>
                              <w:spacing w:before="0" w:after="0" w:line="240" w:lineRule="auto"/>
                              <w:ind w:left="0" w:right="0" w:firstLine="0"/>
                              <w:jc w:val="left"/>
                            </w:pPr>
                          </w:p>
                        </w:txbxContent>
                      </v:textbox>
                    </v:rect>
                    <v:shape id="Shape 15" o:spid="_x0000_s1026" o:spt="100" style="position:absolute;left:0;top:3175;height:1270;width:6057265;v-text-anchor:middle;" filled="f" stroked="t" coordsize="6057265,120000" o:gfxdata="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NJoHbsAAADb&#10;AAAADwAAAAAAAAABACAAAAAiAAAAZHJzL2Rvd25yZXYueG1sUEsBAhQAFAAAAAgAh07iQDMvBZ47&#10;AAAAOQAAABAAAAAAAAAAAQAgAAAACgEAAGRycy9zaGFwZXhtbC54bWxQSwUGAAAAAAYABgBbAQAA&#10;tAMAAAAA&#10;" path="m6057265,0l0,0em6057265,0l0,0e">
                      <v:fill on="f" focussize="0,0"/>
                      <v:stroke color="#0C46A0" joinstyle="round" startarrowwidth="narrow" startarrowlength="short" endarrowwidth="narrow" endarrowlength="short"/>
                      <v:imagedata o:title=""/>
                      <o:lock v:ext="edit" aspectratio="f"/>
                      <v:textbox inset="7.1988188976378pt,7.1988188976378pt,7.1988188976378pt,7.1988188976378pt"/>
                    </v:shape>
                  </v:group>
                </v:group>
                <w10:wrap type="none"/>
                <w10:anchorlock/>
              </v:group>
            </w:pict>
          </mc:Fallback>
        </mc:AlternateContent>
      </w:r>
    </w:p>
    <w:p w14:paraId="00000071">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70" w:after="0" w:line="240" w:lineRule="auto"/>
        <w:ind w:left="1" w:right="957" w:firstLine="0"/>
        <w:jc w:val="left"/>
        <w:rPr>
          <w:rFonts w:ascii="Times" w:hAnsi="Times" w:eastAsia="Times" w:cs="Times"/>
          <w:i w:val="0"/>
          <w:iCs w:val="0"/>
          <w:smallCaps w:val="0"/>
          <w:strike w:val="0"/>
          <w:sz w:val="22"/>
          <w:szCs w:val="22"/>
          <w:u w:val="none"/>
          <w:shd w:val="clear" w:fill="auto"/>
          <w:vertAlign w:val="baseline"/>
        </w:rPr>
      </w:pPr>
      <w:r>
        <w:rPr>
          <w:rFonts w:ascii="Times" w:hAnsi="Times" w:eastAsia="Times" w:cs="Times"/>
          <w:i w:val="0"/>
          <w:iCs w:val="0"/>
          <w:smallCaps w:val="0"/>
          <w:strike w:val="0"/>
          <w:sz w:val="22"/>
          <w:szCs w:val="22"/>
          <w:u w:val="none"/>
          <w:shd w:val="clear" w:fill="auto"/>
          <w:vertAlign w:val="baseline"/>
          <w:rtl w:val="0"/>
        </w:rPr>
        <w:t>Road damage detection has been an active research area for many years. The methods have evolved from basic image processing to classical machine learning to modern deep learning.</w:t>
      </w:r>
    </w:p>
    <w:p w14:paraId="00000072">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20" w:after="0" w:line="240" w:lineRule="auto"/>
        <w:ind w:left="1" w:right="957" w:firstLine="0"/>
        <w:jc w:val="left"/>
        <w:rPr>
          <w:rFonts w:ascii="Times" w:hAnsi="Times" w:eastAsia="Times" w:cs="Times"/>
          <w:i w:val="0"/>
          <w:iCs w:val="0"/>
          <w:smallCaps w:val="0"/>
          <w:strike w:val="0"/>
          <w:sz w:val="22"/>
          <w:szCs w:val="22"/>
          <w:u w:val="none"/>
          <w:shd w:val="clear" w:fill="auto"/>
          <w:vertAlign w:val="baseline"/>
        </w:rPr>
      </w:pPr>
      <w:r>
        <w:rPr>
          <w:rFonts w:ascii="Times" w:hAnsi="Times" w:eastAsia="Times" w:cs="Times"/>
          <w:i w:val="0"/>
          <w:iCs w:val="0"/>
          <w:smallCaps w:val="0"/>
          <w:strike w:val="0"/>
          <w:sz w:val="22"/>
          <w:szCs w:val="22"/>
          <w:u w:val="none"/>
          <w:shd w:val="clear" w:fill="auto"/>
          <w:vertAlign w:val="baseline"/>
          <w:rtl w:val="0"/>
        </w:rPr>
        <w:t>Early methods used edge detection filters such as Canny, Sobel, and Laplacian, or thresholding techniques to locate cracks. These required manual parameter adjustment for every different lighting condition and failed on real-world images where backgrounds are noisy and contrast is variable.</w:t>
      </w:r>
    </w:p>
    <w:p w14:paraId="00000073">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20" w:after="0" w:line="240" w:lineRule="auto"/>
        <w:ind w:left="1" w:right="957" w:firstLine="0"/>
        <w:jc w:val="left"/>
        <w:rPr>
          <w:rFonts w:ascii="Times" w:hAnsi="Times" w:eastAsia="Times" w:cs="Times"/>
          <w:i w:val="0"/>
          <w:iCs w:val="0"/>
          <w:smallCaps w:val="0"/>
          <w:strike w:val="0"/>
          <w:sz w:val="22"/>
          <w:szCs w:val="22"/>
          <w:u w:val="none"/>
          <w:shd w:val="clear" w:fill="auto"/>
          <w:vertAlign w:val="baseline"/>
        </w:rPr>
      </w:pPr>
      <w:r>
        <w:rPr>
          <w:rFonts w:ascii="Times" w:hAnsi="Times" w:eastAsia="Times" w:cs="Times"/>
          <w:i w:val="0"/>
          <w:iCs w:val="0"/>
          <w:smallCaps w:val="0"/>
          <w:strike w:val="0"/>
          <w:sz w:val="22"/>
          <w:szCs w:val="22"/>
          <w:u w:val="none"/>
          <w:shd w:val="clear" w:fill="auto"/>
          <w:vertAlign w:val="baseline"/>
          <w:rtl w:val="0"/>
        </w:rPr>
        <w:t>Classical machine learning methods like Support Vector Machines (SVM) and Random Forests improved generalization but still required human-defined feature extraction. Deep learning eliminated the need for manual feature engineering. Key studies include:</w:t>
      </w:r>
    </w:p>
    <w:p w14:paraId="00000074">
      <w:pPr>
        <w:keepNext w:val="0"/>
        <w:keepLines w:val="0"/>
        <w:pageBreakBefore w:val="0"/>
        <w:widowControl w:val="0"/>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auto"/>
        <w:tabs>
          <w:tab w:val="left" w:pos="721"/>
        </w:tabs>
        <w:spacing w:before="121" w:after="0" w:line="240" w:lineRule="auto"/>
        <w:ind w:left="721" w:right="1468" w:hanging="360"/>
        <w:jc w:val="left"/>
        <w:rPr>
          <w:smallCaps w:val="0"/>
          <w:strike w:val="0"/>
          <w:shd w:val="clear" w:fill="auto"/>
          <w:vertAlign w:val="baseline"/>
        </w:rPr>
      </w:pPr>
      <w:r>
        <w:rPr>
          <w:rFonts w:ascii="Times" w:hAnsi="Times" w:eastAsia="Times" w:cs="Times"/>
          <w:i w:val="0"/>
          <w:iCs w:val="0"/>
          <w:smallCaps w:val="0"/>
          <w:strike w:val="0"/>
          <w:sz w:val="21"/>
          <w:szCs w:val="21"/>
          <w:u w:val="none"/>
          <w:shd w:val="clear" w:fill="auto"/>
          <w:vertAlign w:val="baseline"/>
          <w:rtl w:val="0"/>
        </w:rPr>
        <w:t>Song et al. (2019) used Faster R-CNN on 6,498 images to detect four damage types and achieved 90% accuracy.</w:t>
      </w:r>
    </w:p>
    <w:p w14:paraId="00000075">
      <w:pPr>
        <w:keepNext w:val="0"/>
        <w:keepLines w:val="0"/>
        <w:pageBreakBefore w:val="0"/>
        <w:widowControl w:val="0"/>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auto"/>
        <w:tabs>
          <w:tab w:val="left" w:pos="721"/>
        </w:tabs>
        <w:spacing w:before="80" w:after="0" w:line="240" w:lineRule="auto"/>
        <w:ind w:left="721" w:right="1351" w:hanging="360"/>
        <w:jc w:val="left"/>
        <w:rPr>
          <w:smallCaps w:val="0"/>
          <w:strike w:val="0"/>
          <w:shd w:val="clear" w:fill="auto"/>
          <w:vertAlign w:val="baseline"/>
        </w:rPr>
      </w:pPr>
      <w:r>
        <w:rPr>
          <w:rFonts w:ascii="Times" w:hAnsi="Times" w:eastAsia="Times" w:cs="Times"/>
          <w:i w:val="0"/>
          <w:iCs w:val="0"/>
          <w:smallCaps w:val="0"/>
          <w:strike w:val="0"/>
          <w:sz w:val="21"/>
          <w:szCs w:val="21"/>
          <w:u w:val="none"/>
          <w:shd w:val="clear" w:fill="auto"/>
          <w:vertAlign w:val="baseline"/>
          <w:rtl w:val="0"/>
        </w:rPr>
        <w:t>Silva et al. (2020) used drone imagery and deep learning to detect potholes only, reaching over 95% accuracy but covering only one class.</w:t>
      </w:r>
    </w:p>
    <w:p w14:paraId="00000076">
      <w:pPr>
        <w:keepNext w:val="0"/>
        <w:keepLines w:val="0"/>
        <w:pageBreakBefore w:val="0"/>
        <w:widowControl w:val="0"/>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auto"/>
        <w:tabs>
          <w:tab w:val="left" w:pos="721"/>
        </w:tabs>
        <w:spacing w:before="81" w:after="0" w:line="240" w:lineRule="auto"/>
        <w:ind w:left="721" w:right="1238" w:hanging="360"/>
        <w:jc w:val="left"/>
        <w:rPr>
          <w:smallCaps w:val="0"/>
          <w:strike w:val="0"/>
          <w:shd w:val="clear" w:fill="auto"/>
          <w:vertAlign w:val="baseline"/>
        </w:rPr>
      </w:pPr>
      <w:r>
        <w:rPr>
          <w:rFonts w:ascii="Times" w:hAnsi="Times" w:eastAsia="Times" w:cs="Times"/>
          <w:i w:val="0"/>
          <w:iCs w:val="0"/>
          <w:smallCaps w:val="0"/>
          <w:strike w:val="0"/>
          <w:sz w:val="21"/>
          <w:szCs w:val="21"/>
          <w:u w:val="none"/>
          <w:shd w:val="clear" w:fill="auto"/>
          <w:vertAlign w:val="baseline"/>
          <w:rtl w:val="0"/>
        </w:rPr>
        <w:t>Yang et al. (2021) compared ResNet18, VGGNet13, and AlexNet, with ResNet18 achieving 98.8% precision.</w:t>
      </w:r>
    </w:p>
    <w:p w14:paraId="00000077">
      <w:pPr>
        <w:keepNext w:val="0"/>
        <w:keepLines w:val="0"/>
        <w:pageBreakBefore w:val="0"/>
        <w:widowControl w:val="0"/>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auto"/>
        <w:tabs>
          <w:tab w:val="left" w:pos="721"/>
        </w:tabs>
        <w:spacing w:before="80" w:after="0" w:line="240" w:lineRule="auto"/>
        <w:ind w:left="721" w:right="1398" w:hanging="360"/>
        <w:jc w:val="left"/>
        <w:rPr>
          <w:smallCaps w:val="0"/>
          <w:strike w:val="0"/>
          <w:shd w:val="clear" w:fill="auto"/>
          <w:vertAlign w:val="baseline"/>
        </w:rPr>
      </w:pPr>
      <w:r>
        <w:rPr>
          <w:rFonts w:ascii="Times" w:hAnsi="Times" w:eastAsia="Times" w:cs="Times"/>
          <w:i w:val="0"/>
          <w:iCs w:val="0"/>
          <w:smallCaps w:val="0"/>
          <w:strike w:val="0"/>
          <w:sz w:val="21"/>
          <w:szCs w:val="21"/>
          <w:u w:val="none"/>
          <w:shd w:val="clear" w:fill="auto"/>
          <w:vertAlign w:val="baseline"/>
          <w:rtl w:val="0"/>
        </w:rPr>
        <w:t>Zhu et al. (2022) used UAV imagery with YOLOv3 and YOLOv4 for six damage types and achieved only 56.6% average accuracy.</w:t>
      </w:r>
    </w:p>
    <w:p w14:paraId="00000078">
      <w:pPr>
        <w:keepNext w:val="0"/>
        <w:keepLines w:val="0"/>
        <w:pageBreakBefore w:val="0"/>
        <w:widowControl w:val="0"/>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auto"/>
        <w:tabs>
          <w:tab w:val="left" w:pos="721"/>
        </w:tabs>
        <w:spacing w:before="81" w:after="0" w:line="240" w:lineRule="auto"/>
        <w:ind w:left="721" w:right="1443" w:hanging="360"/>
        <w:jc w:val="left"/>
        <w:rPr>
          <w:smallCaps w:val="0"/>
          <w:strike w:val="0"/>
          <w:shd w:val="clear" w:fill="auto"/>
          <w:vertAlign w:val="baseline"/>
        </w:rPr>
      </w:pPr>
      <w:r>
        <w:rPr>
          <w:rFonts w:ascii="Times" w:hAnsi="Times" w:eastAsia="Times" w:cs="Times"/>
          <w:i w:val="0"/>
          <w:iCs w:val="0"/>
          <w:smallCaps w:val="0"/>
          <w:strike w:val="0"/>
          <w:sz w:val="21"/>
          <w:szCs w:val="21"/>
          <w:u w:val="none"/>
          <w:shd w:val="clear" w:fill="auto"/>
          <w:vertAlign w:val="baseline"/>
          <w:rtl w:val="0"/>
        </w:rPr>
        <w:t>Samadzadegan et al. (2024) used YOLOv8 with both aerial and ground images for seven classes, achieving 81% accuracy and 79% mAP.</w:t>
      </w:r>
    </w:p>
    <w:p w14:paraId="00000079">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80" w:after="0" w:line="240" w:lineRule="auto"/>
        <w:ind w:left="1" w:right="957" w:firstLine="0"/>
        <w:jc w:val="left"/>
        <w:rPr>
          <w:rFonts w:ascii="Times" w:hAnsi="Times" w:eastAsia="Times" w:cs="Times"/>
          <w:i w:val="0"/>
          <w:iCs w:val="0"/>
          <w:smallCaps w:val="0"/>
          <w:strike w:val="0"/>
          <w:sz w:val="22"/>
          <w:szCs w:val="22"/>
          <w:u w:val="none"/>
          <w:shd w:val="clear" w:fill="auto"/>
          <w:vertAlign w:val="baseline"/>
        </w:rPr>
        <w:sectPr>
          <w:pgSz w:w="12240" w:h="15840"/>
          <w:pgMar w:top="1340" w:right="360" w:bottom="960" w:left="1440" w:header="714" w:footer="766" w:gutter="0"/>
          <w:cols w:space="720" w:num="1"/>
        </w:sectPr>
      </w:pPr>
      <w:r>
        <w:rPr>
          <w:rFonts w:ascii="Times" w:hAnsi="Times" w:eastAsia="Times" w:cs="Times"/>
          <w:i w:val="0"/>
          <w:iCs w:val="0"/>
          <w:smallCaps w:val="0"/>
          <w:strike w:val="0"/>
          <w:sz w:val="22"/>
          <w:szCs w:val="22"/>
          <w:u w:val="none"/>
          <w:shd w:val="clear" w:fill="auto"/>
          <w:vertAlign w:val="baseline"/>
          <w:rtl w:val="0"/>
        </w:rPr>
        <w:t>None of these studies combined crack detection with physics-based driving impact analysis. That combination is the core contribution of this project.</w:t>
      </w:r>
    </w:p>
    <w:p w14:paraId="0000007A">
      <w:pPr>
        <w:pStyle w:val="2"/>
        <w:tabs>
          <w:tab w:val="left" w:pos="399"/>
        </w:tabs>
        <w:spacing w:before="84" w:after="79" w:line="240" w:lineRule="auto"/>
        <w:ind w:left="401" w:right="0" w:firstLine="0"/>
        <w:jc w:val="left"/>
        <w:rPr>
          <w:rFonts w:ascii="Times" w:hAnsi="Times" w:eastAsia="Times" w:cs="Times"/>
          <w:color w:val="000000"/>
        </w:rPr>
      </w:pPr>
      <w:bookmarkStart w:id="34" w:name="62yrwjwfn2zy" w:colFirst="0" w:colLast="0"/>
      <w:bookmarkEnd w:id="34"/>
      <w:r>
        <w:rPr>
          <w:rFonts w:ascii="Times" w:hAnsi="Times" w:eastAsia="Times" w:cs="Times"/>
          <w:rtl w:val="0"/>
        </w:rPr>
        <w:t>Methodology</w:t>
      </w:r>
    </w:p>
    <w:p w14:paraId="0000007B">
      <w:pPr>
        <w:spacing w:line="20" w:lineRule="auto"/>
        <w:ind w:left="-5" w:right="0" w:firstLine="0"/>
        <w:rPr>
          <w:rFonts w:ascii="Times" w:hAnsi="Times" w:eastAsia="Times" w:cs="Times"/>
          <w:sz w:val="2"/>
          <w:szCs w:val="2"/>
        </w:rPr>
      </w:pPr>
      <w:r>
        <w:rPr>
          <w:rFonts w:ascii="Times" w:hAnsi="Times" w:eastAsia="Times" w:cs="Times"/>
          <w:sz w:val="2"/>
          <w:szCs w:val="2"/>
        </w:rPr>
        <mc:AlternateContent>
          <mc:Choice Requires="wpg">
            <w:drawing>
              <wp:inline distT="0" distB="0" distL="0" distR="0">
                <wp:extent cx="6057265" cy="6350"/>
                <wp:effectExtent l="0" t="0" r="0" b="0"/>
                <wp:docPr id="29" name="Group 29"/>
                <wp:cNvGraphicFramePr/>
                <a:graphic xmlns:a="http://schemas.openxmlformats.org/drawingml/2006/main">
                  <a:graphicData uri="http://schemas.microsoft.com/office/word/2010/wordprocessingGroup">
                    <wpg:wgp>
                      <wpg:cNvGrpSpPr/>
                      <wpg:grpSpPr>
                        <a:xfrm>
                          <a:off x="2317350" y="3775225"/>
                          <a:ext cx="6057265" cy="6350"/>
                          <a:chOff x="2317350" y="3775225"/>
                          <a:chExt cx="6057300" cy="9550"/>
                        </a:xfrm>
                      </wpg:grpSpPr>
                      <wpg:grpSp>
                        <wpg:cNvPr id="30" name="Group 30"/>
                        <wpg:cNvGrpSpPr/>
                        <wpg:grpSpPr>
                          <a:xfrm>
                            <a:off x="2317368" y="3776825"/>
                            <a:ext cx="6057265" cy="6350"/>
                            <a:chOff x="2317350" y="3775225"/>
                            <a:chExt cx="6057300" cy="9550"/>
                          </a:xfrm>
                        </wpg:grpSpPr>
                        <wps:wsp>
                          <wps:cNvPr id="31" name="Shape 4"/>
                          <wps:cNvSpPr/>
                          <wps:spPr>
                            <a:xfrm>
                              <a:off x="2317350" y="3775225"/>
                              <a:ext cx="6057300" cy="9550"/>
                            </a:xfrm>
                            <a:prstGeom prst="rect">
                              <a:avLst/>
                            </a:prstGeom>
                            <a:noFill/>
                            <a:ln>
                              <a:noFill/>
                            </a:ln>
                          </wps:spPr>
                          <wps:txbx>
                            <w:txbxContent>
                              <w:p w14:paraId="6A3A2693">
                                <w:pPr>
                                  <w:spacing w:before="0" w:after="0" w:line="240" w:lineRule="auto"/>
                                  <w:ind w:left="0" w:right="0" w:firstLine="0"/>
                                  <w:jc w:val="left"/>
                                </w:pPr>
                              </w:p>
                            </w:txbxContent>
                          </wps:txbx>
                          <wps:bodyPr spcFirstLastPara="1" wrap="square" lIns="91425" tIns="91425" rIns="91425" bIns="91425" anchor="ctr" anchorCtr="0">
                            <a:noAutofit/>
                          </wps:bodyPr>
                        </wps:wsp>
                        <wpg:grpSp>
                          <wpg:cNvPr id="32" name="Group 32"/>
                          <wpg:cNvGrpSpPr/>
                          <wpg:grpSpPr>
                            <a:xfrm>
                              <a:off x="2317368" y="3776825"/>
                              <a:ext cx="6057265" cy="6350"/>
                              <a:chOff x="0" y="0"/>
                              <a:chExt cx="6057265" cy="6350"/>
                            </a:xfrm>
                          </wpg:grpSpPr>
                          <wps:wsp>
                            <wps:cNvPr id="33" name="Shape 26"/>
                            <wps:cNvSpPr/>
                            <wps:spPr>
                              <a:xfrm>
                                <a:off x="0" y="0"/>
                                <a:ext cx="6057250" cy="6350"/>
                              </a:xfrm>
                              <a:prstGeom prst="rect">
                                <a:avLst/>
                              </a:prstGeom>
                              <a:noFill/>
                              <a:ln>
                                <a:noFill/>
                              </a:ln>
                            </wps:spPr>
                            <wps:txbx>
                              <w:txbxContent>
                                <w:p w14:paraId="0BE156D1">
                                  <w:pPr>
                                    <w:spacing w:before="0" w:after="0" w:line="240" w:lineRule="auto"/>
                                    <w:ind w:left="0" w:right="0" w:firstLine="0"/>
                                    <w:jc w:val="left"/>
                                  </w:pPr>
                                </w:p>
                              </w:txbxContent>
                            </wps:txbx>
                            <wps:bodyPr spcFirstLastPara="1" wrap="square" lIns="91425" tIns="91425" rIns="91425" bIns="91425" anchor="ctr" anchorCtr="0">
                              <a:noAutofit/>
                            </wps:bodyPr>
                          </wps:wsp>
                          <wps:wsp>
                            <wps:cNvPr id="34" name="Shape 27"/>
                            <wps:cNvSpPr/>
                            <wps:spPr>
                              <a:xfrm>
                                <a:off x="0" y="3175"/>
                                <a:ext cx="6057265" cy="1270"/>
                              </a:xfrm>
                              <a:custGeom>
                                <a:avLst/>
                                <a:gdLst/>
                                <a:ahLst/>
                                <a:cxnLst/>
                                <a:rect l="l" t="t" r="r" b="b"/>
                                <a:pathLst>
                                  <a:path w="6057265" h="120000" extrusionOk="0">
                                    <a:moveTo>
                                      <a:pt x="6057265" y="0"/>
                                    </a:moveTo>
                                    <a:lnTo>
                                      <a:pt x="0" y="0"/>
                                    </a:lnTo>
                                  </a:path>
                                  <a:path w="6057265" h="120000" extrusionOk="0">
                                    <a:moveTo>
                                      <a:pt x="6057265" y="0"/>
                                    </a:moveTo>
                                    <a:lnTo>
                                      <a:pt x="0" y="0"/>
                                    </a:lnTo>
                                  </a:path>
                                </a:pathLst>
                              </a:custGeom>
                              <a:noFill/>
                              <a:ln w="9525" cap="flat" cmpd="sng">
                                <a:solidFill>
                                  <a:srgbClr val="0C46A0"/>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inline>
            </w:drawing>
          </mc:Choice>
          <mc:Fallback>
            <w:pict>
              <v:group id="_x0000_s1026" o:spid="_x0000_s1026" o:spt="203" style="height:0.5pt;width:476.95pt;" coordorigin="2317350,3775225" coordsize="6057300,9550" o:gfxdata="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">
                <o:lock v:ext="edit" aspectratio="f"/>
                <v:group id="_x0000_s1026" o:spid="_x0000_s1026" o:spt="203" style="position:absolute;left:2317368;top:3776825;height:6350;width:6057265;" coordorigin="2317350,3775225" coordsize="6057300,9550" o:gfxdata="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ubvNdboAAADbAAAADwAAAAAAAAABACAAAAAiAAAAZHJzL2Rvd25yZXYueG1sUEsB&#10;AhQAFAAAAAgAh07iQDMvBZ47AAAAOQAAABUAAAAAAAAAAQAgAAAACQEAAGRycy9ncm91cHNoYXBl&#10;eG1sLnhtbFBLBQYAAAAABgAGAGABAADGAwAAAAA=&#10;">
                  <o:lock v:ext="edit" aspectratio="f"/>
                  <v:rect id="Shape 4" o:spid="_x0000_s1026" o:spt="1" style="position:absolute;left:2317350;top:3775225;height:9550;width:6057300;v-text-anchor:middle;" filled="f" stroked="f" coordsize="21600,21600" o:gfxdata="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ysJ1e8AAAA&#10;2wAAAA8AAAAAAAAAAQAgAAAAIgAAAGRycy9kb3ducmV2LnhtbFBLAQIUABQAAAAIAIdO4kAzLwWe&#10;OwAAADkAAAAQAAAAAAAAAAEAIAAAAAsBAABkcnMvc2hhcGV4bWwueG1sUEsFBgAAAAAGAAYAWwEA&#10;ALUDAAAAAA==&#10;">
                    <v:fill on="f" focussize="0,0"/>
                    <v:stroke on="f"/>
                    <v:imagedata o:title=""/>
                    <o:lock v:ext="edit" aspectratio="f"/>
                    <v:textbox inset="7.1988188976378pt,7.1988188976378pt,7.1988188976378pt,7.1988188976378pt">
                      <w:txbxContent>
                        <w:p w14:paraId="6A3A2693">
                          <w:pPr>
                            <w:spacing w:before="0" w:after="0" w:line="240" w:lineRule="auto"/>
                            <w:ind w:left="0" w:right="0" w:firstLine="0"/>
                            <w:jc w:val="left"/>
                          </w:pPr>
                        </w:p>
                      </w:txbxContent>
                    </v:textbox>
                  </v:rect>
                  <v:group id="_x0000_s1026" o:spid="_x0000_s1026" o:spt="203" style="position:absolute;left:2317368;top:3776825;height:6350;width:6057265;" coordsize="6057265,6350" o:gfxdata="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JiX2mb0AAADbAAAADwAAAAAAAAABACAAAAAiAAAAZHJzL2Rvd25yZXYueG1s&#10;UEsBAhQAFAAAAAgAh07iQDMvBZ47AAAAOQAAABUAAAAAAAAAAQAgAAAADAEAAGRycy9ncm91cHNo&#10;YXBleG1sLnhtbFBLBQYAAAAABgAGAGABAADJAwAAAAA=&#10;">
                    <o:lock v:ext="edit" aspectratio="f"/>
                    <v:rect id="Shape 26" o:spid="_x0000_s1026" o:spt="1" style="position:absolute;left:0;top:0;height:6350;width:6057250;v-text-anchor:middle;" filled="f" stroked="f" coordsize="21600,21600" o:gfxdata="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MyHLu8AAAA&#10;2wAAAA8AAAAAAAAAAQAgAAAAIgAAAGRycy9kb3ducmV2LnhtbFBLAQIUABQAAAAIAIdO4kAzLwWe&#10;OwAAADkAAAAQAAAAAAAAAAEAIAAAAAsBAABkcnMvc2hhcGV4bWwueG1sUEsFBgAAAAAGAAYAWwEA&#10;ALUDAAAAAA==&#10;">
                      <v:fill on="f" focussize="0,0"/>
                      <v:stroke on="f"/>
                      <v:imagedata o:title=""/>
                      <o:lock v:ext="edit" aspectratio="f"/>
                      <v:textbox inset="7.1988188976378pt,7.1988188976378pt,7.1988188976378pt,7.1988188976378pt">
                        <w:txbxContent>
                          <w:p w14:paraId="0BE156D1">
                            <w:pPr>
                              <w:spacing w:before="0" w:after="0" w:line="240" w:lineRule="auto"/>
                              <w:ind w:left="0" w:right="0" w:firstLine="0"/>
                              <w:jc w:val="left"/>
                            </w:pPr>
                          </w:p>
                        </w:txbxContent>
                      </v:textbox>
                    </v:rect>
                    <v:shape id="Shape 27" o:spid="_x0000_s1026" o:spt="100" style="position:absolute;left:0;top:3175;height:1270;width:6057265;v-text-anchor:middle;" filled="f" stroked="t" coordsize="6057265,120000" o:gfxdata="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pXFLLsAAADb&#10;AAAADwAAAAAAAAABACAAAAAiAAAAZHJzL2Rvd25yZXYueG1sUEsBAhQAFAAAAAgAh07iQDMvBZ47&#10;AAAAOQAAABAAAAAAAAAAAQAgAAAACgEAAGRycy9zaGFwZXhtbC54bWxQSwUGAAAAAAYABgBbAQAA&#10;tAMAAAAA&#10;" path="m6057265,0l0,0em6057265,0l0,0e">
                      <v:fill on="f" focussize="0,0"/>
                      <v:stroke color="#0C46A0" joinstyle="round" startarrowwidth="narrow" startarrowlength="short" endarrowwidth="narrow" endarrowlength="short"/>
                      <v:imagedata o:title=""/>
                      <o:lock v:ext="edit" aspectratio="f"/>
                      <v:textbox inset="7.1988188976378pt,7.1988188976378pt,7.1988188976378pt,7.1988188976378pt"/>
                    </v:shape>
                  </v:group>
                </v:group>
                <w10:wrap type="none"/>
                <w10:anchorlock/>
              </v:group>
            </w:pict>
          </mc:Fallback>
        </mc:AlternateContent>
      </w:r>
    </w:p>
    <w:p w14:paraId="0000007C">
      <w:pPr>
        <w:pStyle w:val="3"/>
        <w:numPr>
          <w:ilvl w:val="1"/>
          <w:numId w:val="1"/>
        </w:numPr>
        <w:tabs>
          <w:tab w:val="left" w:pos="465"/>
        </w:tabs>
        <w:spacing w:before="231" w:after="0" w:line="240" w:lineRule="auto"/>
        <w:ind w:left="465" w:right="0" w:hanging="464"/>
        <w:jc w:val="left"/>
      </w:pPr>
      <w:bookmarkStart w:id="35" w:name="7qt50dya44yi" w:colFirst="0" w:colLast="0"/>
      <w:bookmarkEnd w:id="35"/>
      <w:r>
        <w:rPr>
          <w:rFonts w:ascii="Times" w:hAnsi="Times" w:eastAsia="Times" w:cs="Times"/>
          <w:rtl w:val="0"/>
        </w:rPr>
        <w:t>Dataset Overview</w:t>
      </w:r>
    </w:p>
    <w:p w14:paraId="0000007D">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19" w:after="0" w:line="240" w:lineRule="auto"/>
        <w:ind w:left="1" w:right="908" w:firstLine="0"/>
        <w:jc w:val="left"/>
        <w:rPr>
          <w:rFonts w:ascii="Times" w:hAnsi="Times" w:eastAsia="Times" w:cs="Times"/>
          <w:i w:val="0"/>
          <w:iCs w:val="0"/>
          <w:smallCaps w:val="0"/>
          <w:strike w:val="0"/>
          <w:sz w:val="22"/>
          <w:szCs w:val="22"/>
          <w:u w:val="none"/>
          <w:shd w:val="clear" w:fill="auto"/>
          <w:vertAlign w:val="baseline"/>
        </w:rPr>
      </w:pPr>
      <w:r>
        <w:rPr>
          <w:rFonts w:ascii="Times" w:hAnsi="Times" w:eastAsia="Times" w:cs="Times"/>
          <w:i w:val="0"/>
          <w:iCs w:val="0"/>
          <w:smallCaps w:val="0"/>
          <w:strike w:val="0"/>
          <w:sz w:val="22"/>
          <w:szCs w:val="22"/>
          <w:u w:val="none"/>
          <w:shd w:val="clear" w:fill="auto"/>
          <w:vertAlign w:val="baseline"/>
          <w:rtl w:val="0"/>
        </w:rPr>
        <w:t>The dataset was sourced from Kaggle. It was already organized into three splits with images in JPG format and labels in YOLO format. Each label file contains one line per object: class_id center_x center_y width height, with all coordinates normalized to the range [0, 1]. The original dataset had 7 classes: Alligator crack, Block crack, Longitudinal crack, Oblique crack, Pothole, Repair, and Transverse crack.</w:t>
      </w:r>
    </w:p>
    <w:p w14:paraId="0000007E">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w:hAnsi="Times" w:eastAsia="Times" w:cs="Times"/>
          <w:i w:val="0"/>
          <w:iCs w:val="0"/>
          <w:smallCaps w:val="0"/>
          <w:strike w:val="0"/>
          <w:sz w:val="22"/>
          <w:szCs w:val="22"/>
          <w:u w:val="none"/>
          <w:shd w:val="clear" w:fill="auto"/>
          <w:vertAlign w:val="baseline"/>
        </w:rPr>
      </w:pPr>
    </w:p>
    <w:p w14:paraId="0000007F">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08" w:after="0" w:line="240" w:lineRule="auto"/>
        <w:ind w:left="0" w:right="0" w:firstLine="0"/>
        <w:jc w:val="left"/>
        <w:rPr>
          <w:rFonts w:ascii="Times" w:hAnsi="Times" w:eastAsia="Times" w:cs="Times"/>
          <w:i w:val="0"/>
          <w:iCs w:val="0"/>
          <w:smallCaps w:val="0"/>
          <w:strike w:val="0"/>
          <w:sz w:val="22"/>
          <w:szCs w:val="22"/>
          <w:u w:val="none"/>
          <w:shd w:val="clear" w:fill="auto"/>
          <w:vertAlign w:val="baseline"/>
        </w:rPr>
      </w:pPr>
    </w:p>
    <w:p w14:paraId="00000080">
      <w:pPr>
        <w:pStyle w:val="3"/>
        <w:numPr>
          <w:ilvl w:val="1"/>
          <w:numId w:val="1"/>
        </w:numPr>
        <w:tabs>
          <w:tab w:val="left" w:pos="465"/>
        </w:tabs>
        <w:spacing w:before="0" w:after="0" w:line="240" w:lineRule="auto"/>
        <w:ind w:left="465" w:right="0" w:hanging="464"/>
        <w:jc w:val="left"/>
      </w:pPr>
      <w:bookmarkStart w:id="36" w:name="fiwp1yu805jp" w:colFirst="0" w:colLast="0"/>
      <w:bookmarkEnd w:id="36"/>
      <w:r>
        <w:rPr>
          <w:rFonts w:ascii="Times" w:hAnsi="Times" w:eastAsia="Times" w:cs="Times"/>
          <w:rtl w:val="0"/>
        </w:rPr>
        <w:t>Class Distribution Analysis — Original 7 Classes</w:t>
      </w:r>
    </w:p>
    <w:p w14:paraId="00000081">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20" w:after="0" w:line="240" w:lineRule="auto"/>
        <w:ind w:left="1" w:right="957" w:firstLine="0"/>
        <w:jc w:val="left"/>
        <w:rPr>
          <w:rFonts w:ascii="Times" w:hAnsi="Times" w:eastAsia="Times" w:cs="Times"/>
          <w:i w:val="0"/>
          <w:iCs w:val="0"/>
          <w:smallCaps w:val="0"/>
          <w:strike w:val="0"/>
          <w:sz w:val="22"/>
          <w:szCs w:val="22"/>
          <w:u w:val="none"/>
          <w:shd w:val="clear" w:fill="auto"/>
          <w:vertAlign w:val="baseline"/>
        </w:rPr>
      </w:pPr>
      <w:r>
        <w:rPr>
          <w:rFonts w:ascii="Times" w:hAnsi="Times" w:eastAsia="Times" w:cs="Times"/>
          <w:i w:val="0"/>
          <w:iCs w:val="0"/>
          <w:smallCaps w:val="0"/>
          <w:strike w:val="0"/>
          <w:sz w:val="22"/>
          <w:szCs w:val="22"/>
          <w:u w:val="none"/>
          <w:shd w:val="clear" w:fill="auto"/>
          <w:vertAlign w:val="baseline"/>
          <w:rtl w:val="0"/>
        </w:rPr>
        <w:t>Before any modeling, we counted annotations per class across all three splits. The results revealed a severe imbalance problem, shown in Table 1 and Figure 1 below.</w:t>
      </w:r>
    </w:p>
    <w:p w14:paraId="00000082">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99" w:after="0" w:line="240" w:lineRule="auto"/>
        <w:ind w:left="0" w:right="0" w:firstLine="0"/>
        <w:jc w:val="left"/>
        <w:rPr>
          <w:rFonts w:ascii="Times" w:hAnsi="Times" w:eastAsia="Times" w:cs="Times"/>
          <w:i w:val="0"/>
          <w:iCs w:val="0"/>
          <w:smallCaps w:val="0"/>
          <w:strike w:val="0"/>
          <w:sz w:val="22"/>
          <w:szCs w:val="22"/>
          <w:u w:val="none"/>
          <w:shd w:val="clear" w:fill="auto"/>
          <w:vertAlign w:val="baseline"/>
        </w:rPr>
      </w:pPr>
    </w:p>
    <w:p w14:paraId="00000083">
      <w:pPr>
        <w:pStyle w:val="4"/>
        <w:spacing w:before="1"/>
        <w:ind w:firstLine="1"/>
        <w:rPr>
          <w:rFonts w:ascii="Times" w:hAnsi="Times" w:eastAsia="Times" w:cs="Times"/>
        </w:rPr>
      </w:pPr>
      <w:r>
        <w:rPr>
          <w:rFonts w:ascii="Times" w:hAnsi="Times" w:eastAsia="Times" w:cs="Times"/>
          <w:rtl w:val="0"/>
        </w:rPr>
        <w:t>Table 1. Original 7-Class Dataset Annotation Counts</w:t>
      </w:r>
    </w:p>
    <w:p w14:paraId="00000084">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4" w:after="0" w:line="240" w:lineRule="auto"/>
        <w:ind w:left="0" w:right="0" w:firstLine="0"/>
        <w:jc w:val="left"/>
        <w:rPr>
          <w:rFonts w:ascii="Times" w:hAnsi="Times" w:eastAsia="Times" w:cs="Times"/>
          <w:b/>
          <w:bCs/>
          <w:i w:val="0"/>
          <w:iCs w:val="0"/>
          <w:smallCaps w:val="0"/>
          <w:strike w:val="0"/>
          <w:sz w:val="10"/>
          <w:szCs w:val="10"/>
          <w:u w:val="none"/>
          <w:shd w:val="clear" w:fill="auto"/>
          <w:vertAlign w:val="baseline"/>
        </w:rPr>
      </w:pPr>
    </w:p>
    <w:tbl>
      <w:tblPr>
        <w:tblStyle w:val="13"/>
        <w:tblW w:w="8000" w:type="dxa"/>
        <w:tblInd w:w="10"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Layout w:type="fixed"/>
        <w:tblCellMar>
          <w:top w:w="0" w:type="dxa"/>
          <w:left w:w="0" w:type="dxa"/>
          <w:bottom w:w="0" w:type="dxa"/>
          <w:right w:w="0" w:type="dxa"/>
        </w:tblCellMar>
      </w:tblPr>
      <w:tblGrid>
        <w:gridCol w:w="2700"/>
        <w:gridCol w:w="1400"/>
        <w:gridCol w:w="1200"/>
        <w:gridCol w:w="1200"/>
        <w:gridCol w:w="1500"/>
      </w:tblGrid>
      <w:tr w14:paraId="60CE0B6B">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90" w:hRule="atLeast"/>
        </w:trPr>
        <w:tc>
          <w:tcPr>
            <w:tcBorders>
              <w:top w:val="nil"/>
              <w:left w:val="nil"/>
              <w:bottom w:val="single" w:color="CCCCCC" w:sz="4" w:space="0"/>
              <w:right w:val="nil"/>
            </w:tcBorders>
            <w:shd w:val="clear" w:color="auto" w:fill="19395B"/>
            <w:tcMar>
              <w:top w:w="0" w:type="dxa"/>
              <w:left w:w="0" w:type="dxa"/>
              <w:bottom w:w="0" w:type="dxa"/>
              <w:right w:w="0" w:type="dxa"/>
            </w:tcMar>
          </w:tcPr>
          <w:p w14:paraId="00000085">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82" w:after="0" w:line="240" w:lineRule="auto"/>
              <w:ind w:left="3" w:right="0" w:firstLine="0"/>
              <w:jc w:val="center"/>
              <w:rPr>
                <w:rFonts w:ascii="Times" w:hAnsi="Times" w:eastAsia="Times" w:cs="Times"/>
                <w:b/>
                <w:bCs/>
                <w:i w:val="0"/>
                <w:iCs w:val="0"/>
                <w:smallCaps w:val="0"/>
                <w:strike w:val="0"/>
                <w:sz w:val="20"/>
                <w:szCs w:val="20"/>
                <w:u w:val="none"/>
                <w:shd w:val="clear" w:fill="auto"/>
                <w:vertAlign w:val="baseline"/>
              </w:rPr>
            </w:pPr>
            <w:r>
              <w:rPr>
                <w:rFonts w:ascii="Times" w:hAnsi="Times" w:eastAsia="Times" w:cs="Times"/>
                <w:b/>
                <w:bCs/>
                <w:i w:val="0"/>
                <w:iCs w:val="0"/>
                <w:smallCaps w:val="0"/>
                <w:strike w:val="0"/>
                <w:sz w:val="20"/>
                <w:szCs w:val="20"/>
                <w:u w:val="none"/>
                <w:shd w:val="clear" w:fill="auto"/>
                <w:vertAlign w:val="baseline"/>
                <w:rtl w:val="0"/>
              </w:rPr>
              <w:t>Class</w:t>
            </w:r>
          </w:p>
        </w:tc>
        <w:tc>
          <w:tcPr>
            <w:tcBorders>
              <w:top w:val="nil"/>
              <w:left w:val="nil"/>
              <w:bottom w:val="single" w:color="CCCCCC" w:sz="4" w:space="0"/>
              <w:right w:val="nil"/>
            </w:tcBorders>
            <w:shd w:val="clear" w:color="auto" w:fill="19395B"/>
            <w:tcMar>
              <w:top w:w="0" w:type="dxa"/>
              <w:left w:w="0" w:type="dxa"/>
              <w:bottom w:w="0" w:type="dxa"/>
              <w:right w:w="0" w:type="dxa"/>
            </w:tcMar>
          </w:tcPr>
          <w:p w14:paraId="00000086">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82" w:after="0" w:line="240" w:lineRule="auto"/>
              <w:ind w:left="458" w:right="0" w:firstLine="0"/>
              <w:jc w:val="left"/>
              <w:rPr>
                <w:rFonts w:ascii="Times" w:hAnsi="Times" w:eastAsia="Times" w:cs="Times"/>
                <w:b/>
                <w:bCs/>
                <w:i w:val="0"/>
                <w:iCs w:val="0"/>
                <w:smallCaps w:val="0"/>
                <w:strike w:val="0"/>
                <w:sz w:val="20"/>
                <w:szCs w:val="20"/>
                <w:u w:val="none"/>
                <w:shd w:val="clear" w:fill="auto"/>
                <w:vertAlign w:val="baseline"/>
              </w:rPr>
            </w:pPr>
            <w:r>
              <w:rPr>
                <w:rFonts w:ascii="Times" w:hAnsi="Times" w:eastAsia="Times" w:cs="Times"/>
                <w:b/>
                <w:bCs/>
                <w:i w:val="0"/>
                <w:iCs w:val="0"/>
                <w:smallCaps w:val="0"/>
                <w:strike w:val="0"/>
                <w:sz w:val="20"/>
                <w:szCs w:val="20"/>
                <w:u w:val="none"/>
                <w:shd w:val="clear" w:fill="auto"/>
                <w:vertAlign w:val="baseline"/>
                <w:rtl w:val="0"/>
              </w:rPr>
              <w:t>Train</w:t>
            </w:r>
          </w:p>
        </w:tc>
        <w:tc>
          <w:tcPr>
            <w:tcBorders>
              <w:top w:val="nil"/>
              <w:left w:val="nil"/>
              <w:bottom w:val="single" w:color="CCCCCC" w:sz="4" w:space="0"/>
              <w:right w:val="nil"/>
            </w:tcBorders>
            <w:shd w:val="clear" w:color="auto" w:fill="19395B"/>
            <w:tcMar>
              <w:top w:w="0" w:type="dxa"/>
              <w:left w:w="0" w:type="dxa"/>
              <w:bottom w:w="0" w:type="dxa"/>
              <w:right w:w="0" w:type="dxa"/>
            </w:tcMar>
          </w:tcPr>
          <w:p w14:paraId="00000087">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82" w:after="0" w:line="240" w:lineRule="auto"/>
              <w:ind w:left="363" w:right="0" w:firstLine="0"/>
              <w:jc w:val="left"/>
              <w:rPr>
                <w:rFonts w:ascii="Times" w:hAnsi="Times" w:eastAsia="Times" w:cs="Times"/>
                <w:b/>
                <w:bCs/>
                <w:i w:val="0"/>
                <w:iCs w:val="0"/>
                <w:smallCaps w:val="0"/>
                <w:strike w:val="0"/>
                <w:sz w:val="20"/>
                <w:szCs w:val="20"/>
                <w:u w:val="none"/>
                <w:shd w:val="clear" w:fill="auto"/>
                <w:vertAlign w:val="baseline"/>
              </w:rPr>
            </w:pPr>
            <w:r>
              <w:rPr>
                <w:rFonts w:ascii="Times" w:hAnsi="Times" w:eastAsia="Times" w:cs="Times"/>
                <w:b/>
                <w:bCs/>
                <w:i w:val="0"/>
                <w:iCs w:val="0"/>
                <w:smallCaps w:val="0"/>
                <w:strike w:val="0"/>
                <w:sz w:val="20"/>
                <w:szCs w:val="20"/>
                <w:u w:val="none"/>
                <w:shd w:val="clear" w:fill="auto"/>
                <w:vertAlign w:val="baseline"/>
                <w:rtl w:val="0"/>
              </w:rPr>
              <w:t>Valid</w:t>
            </w:r>
          </w:p>
        </w:tc>
        <w:tc>
          <w:tcPr>
            <w:tcBorders>
              <w:top w:val="nil"/>
              <w:left w:val="nil"/>
              <w:bottom w:val="single" w:color="CCCCCC" w:sz="4" w:space="0"/>
              <w:right w:val="nil"/>
            </w:tcBorders>
            <w:shd w:val="clear" w:color="auto" w:fill="19395B"/>
            <w:tcMar>
              <w:top w:w="0" w:type="dxa"/>
              <w:left w:w="0" w:type="dxa"/>
              <w:bottom w:w="0" w:type="dxa"/>
              <w:right w:w="0" w:type="dxa"/>
            </w:tcMar>
          </w:tcPr>
          <w:p w14:paraId="00000088">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82" w:after="0" w:line="240" w:lineRule="auto"/>
              <w:ind w:left="397" w:right="0" w:firstLine="0"/>
              <w:jc w:val="left"/>
              <w:rPr>
                <w:rFonts w:ascii="Times" w:hAnsi="Times" w:eastAsia="Times" w:cs="Times"/>
                <w:b/>
                <w:bCs/>
                <w:i w:val="0"/>
                <w:iCs w:val="0"/>
                <w:smallCaps w:val="0"/>
                <w:strike w:val="0"/>
                <w:sz w:val="20"/>
                <w:szCs w:val="20"/>
                <w:u w:val="none"/>
                <w:shd w:val="clear" w:fill="auto"/>
                <w:vertAlign w:val="baseline"/>
              </w:rPr>
            </w:pPr>
            <w:r>
              <w:rPr>
                <w:rFonts w:ascii="Times" w:hAnsi="Times" w:eastAsia="Times" w:cs="Times"/>
                <w:b/>
                <w:bCs/>
                <w:i w:val="0"/>
                <w:iCs w:val="0"/>
                <w:smallCaps w:val="0"/>
                <w:strike w:val="0"/>
                <w:sz w:val="20"/>
                <w:szCs w:val="20"/>
                <w:u w:val="none"/>
                <w:shd w:val="clear" w:fill="auto"/>
                <w:vertAlign w:val="baseline"/>
                <w:rtl w:val="0"/>
              </w:rPr>
              <w:t>Test</w:t>
            </w:r>
          </w:p>
        </w:tc>
        <w:tc>
          <w:tcPr>
            <w:tcBorders>
              <w:top w:val="nil"/>
              <w:left w:val="nil"/>
              <w:bottom w:val="single" w:color="CCCCCC" w:sz="4" w:space="0"/>
              <w:right w:val="nil"/>
            </w:tcBorders>
            <w:shd w:val="clear" w:color="auto" w:fill="19395B"/>
            <w:tcMar>
              <w:top w:w="0" w:type="dxa"/>
              <w:left w:w="0" w:type="dxa"/>
              <w:bottom w:w="0" w:type="dxa"/>
              <w:right w:w="0" w:type="dxa"/>
            </w:tcMar>
          </w:tcPr>
          <w:p w14:paraId="00000089">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82" w:after="0" w:line="240" w:lineRule="auto"/>
              <w:ind w:left="2" w:right="0" w:firstLine="0"/>
              <w:jc w:val="center"/>
              <w:rPr>
                <w:rFonts w:ascii="Times" w:hAnsi="Times" w:eastAsia="Times" w:cs="Times"/>
                <w:b/>
                <w:bCs/>
                <w:i w:val="0"/>
                <w:iCs w:val="0"/>
                <w:smallCaps w:val="0"/>
                <w:strike w:val="0"/>
                <w:sz w:val="20"/>
                <w:szCs w:val="20"/>
                <w:u w:val="none"/>
                <w:shd w:val="clear" w:fill="auto"/>
                <w:vertAlign w:val="baseline"/>
              </w:rPr>
            </w:pPr>
            <w:r>
              <w:rPr>
                <w:rFonts w:ascii="Times" w:hAnsi="Times" w:eastAsia="Times" w:cs="Times"/>
                <w:b/>
                <w:bCs/>
                <w:i w:val="0"/>
                <w:iCs w:val="0"/>
                <w:smallCaps w:val="0"/>
                <w:strike w:val="0"/>
                <w:sz w:val="20"/>
                <w:szCs w:val="20"/>
                <w:u w:val="none"/>
                <w:shd w:val="clear" w:fill="auto"/>
                <w:vertAlign w:val="baseline"/>
                <w:rtl w:val="0"/>
              </w:rPr>
              <w:t>Total</w:t>
            </w:r>
          </w:p>
        </w:tc>
      </w:tr>
      <w:tr w14:paraId="0E4E03F8">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55" w:hRule="atLeast"/>
        </w:trPr>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08A">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Alligator crack</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08B">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679</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08C">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79</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08D">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42</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08E">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800</w:t>
            </w:r>
          </w:p>
        </w:tc>
      </w:tr>
      <w:tr w14:paraId="78AF2531">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55" w:hRule="atLeast"/>
        </w:trPr>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08F">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Block crack</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090">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4</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091">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1</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092">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0</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093">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5</w:t>
            </w:r>
          </w:p>
        </w:tc>
      </w:tr>
      <w:tr w14:paraId="3EF6B0ED">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55" w:hRule="atLeast"/>
        </w:trPr>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094">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Longitudinal crack</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095">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2,172</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096">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270</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097">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134</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098">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2,576</w:t>
            </w:r>
          </w:p>
        </w:tc>
      </w:tr>
      <w:tr w14:paraId="1571DAA6">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55" w:hRule="atLeast"/>
        </w:trPr>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099">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Oblique crack</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09A">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277</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09B">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47</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09C">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13</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09D">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337</w:t>
            </w:r>
          </w:p>
        </w:tc>
      </w:tr>
      <w:tr w14:paraId="5BAE6AFC">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55" w:hRule="atLeast"/>
        </w:trPr>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09E">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Pothole</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09F">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154</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0A0">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16</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0A1">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8</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0A2">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178</w:t>
            </w:r>
          </w:p>
        </w:tc>
      </w:tr>
      <w:tr w14:paraId="40979875">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55" w:hRule="atLeast"/>
        </w:trPr>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0A3">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Repair</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0A4">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2,717</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0A5">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337</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0A6">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140</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0A7">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3,194</w:t>
            </w:r>
          </w:p>
        </w:tc>
      </w:tr>
      <w:tr w14:paraId="0BED4A7E">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55" w:hRule="atLeast"/>
        </w:trPr>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0A8">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Transverse crack</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0A9">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2,123</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0AA">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250</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0AB">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162</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0AC">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2,535</w:t>
            </w:r>
          </w:p>
        </w:tc>
      </w:tr>
      <w:tr w14:paraId="5C9F39B8">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55" w:hRule="atLeast"/>
        </w:trPr>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0AD">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TOTAL</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0AE">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8,126</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0AF">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1,000</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0B0">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499</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0B1">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9,625</w:t>
            </w:r>
          </w:p>
        </w:tc>
      </w:tr>
    </w:tbl>
    <w:p w14:paraId="000000B2">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70" w:after="0" w:line="240" w:lineRule="auto"/>
        <w:ind w:left="0" w:right="0" w:firstLine="0"/>
        <w:jc w:val="left"/>
        <w:rPr>
          <w:rFonts w:ascii="Times" w:hAnsi="Times" w:eastAsia="Times" w:cs="Times"/>
          <w:b/>
          <w:bCs/>
          <w:i w:val="0"/>
          <w:iCs w:val="0"/>
          <w:smallCaps w:val="0"/>
          <w:strike w:val="0"/>
          <w:sz w:val="20"/>
          <w:szCs w:val="20"/>
          <w:u w:val="none"/>
          <w:shd w:val="clear" w:fill="auto"/>
          <w:vertAlign w:val="baseline"/>
        </w:rPr>
      </w:pPr>
      <w:r>
        <w:drawing>
          <wp:anchor distT="0" distB="0" distL="0" distR="0" simplePos="0" relativeHeight="251659264" behindDoc="0" locked="0" layoutInCell="1" allowOverlap="1">
            <wp:simplePos x="0" y="0"/>
            <wp:positionH relativeFrom="column">
              <wp:posOffset>177165</wp:posOffset>
            </wp:positionH>
            <wp:positionV relativeFrom="paragraph">
              <wp:posOffset>269240</wp:posOffset>
            </wp:positionV>
            <wp:extent cx="5728970" cy="1855470"/>
            <wp:effectExtent l="0" t="0" r="0" b="0"/>
            <wp:wrapTopAndBottom/>
            <wp:docPr id="35" name="image4.png" descr="fig1.png - fig1.png"/>
            <wp:cNvGraphicFramePr/>
            <a:graphic xmlns:a="http://schemas.openxmlformats.org/drawingml/2006/main">
              <a:graphicData uri="http://schemas.openxmlformats.org/drawingml/2006/picture">
                <pic:pic xmlns:pic="http://schemas.openxmlformats.org/drawingml/2006/picture">
                  <pic:nvPicPr>
                    <pic:cNvPr id="35" name="image4.png" descr="fig1.png - fig1.png"/>
                    <pic:cNvPicPr preferRelativeResize="0"/>
                  </pic:nvPicPr>
                  <pic:blipFill>
                    <a:blip r:embed="rId8"/>
                    <a:srcRect/>
                    <a:stretch>
                      <a:fillRect/>
                    </a:stretch>
                  </pic:blipFill>
                  <pic:spPr>
                    <a:xfrm>
                      <a:off x="0" y="0"/>
                      <a:ext cx="5728659" cy="1855660"/>
                    </a:xfrm>
                    <a:prstGeom prst="rect">
                      <a:avLst/>
                    </a:prstGeom>
                  </pic:spPr>
                </pic:pic>
              </a:graphicData>
            </a:graphic>
          </wp:anchor>
        </w:drawing>
      </w:r>
    </w:p>
    <w:p w14:paraId="000000B3">
      <w:pPr>
        <w:spacing w:before="160"/>
        <w:ind w:left="2471" w:right="957" w:hanging="2306"/>
        <w:jc w:val="left"/>
        <w:rPr>
          <w:rFonts w:ascii="Times" w:hAnsi="Times" w:eastAsia="Times" w:cs="Times"/>
          <w:i/>
          <w:iCs/>
          <w:sz w:val="19"/>
          <w:szCs w:val="19"/>
        </w:rPr>
        <w:sectPr>
          <w:pgSz w:w="12240" w:h="15840"/>
          <w:pgMar w:top="1340" w:right="360" w:bottom="960" w:left="1440" w:header="714" w:footer="766" w:gutter="0"/>
          <w:cols w:space="720" w:num="1"/>
        </w:sectPr>
      </w:pPr>
      <w:r>
        <w:rPr>
          <w:rFonts w:ascii="Times" w:hAnsi="Times" w:eastAsia="Times" w:cs="Times"/>
          <w:i/>
          <w:iCs/>
          <w:sz w:val="19"/>
          <w:szCs w:val="19"/>
          <w:rtl w:val="0"/>
        </w:rPr>
        <w:t>Figure 1 — Bar charts of class distribution across Train, Valid, and Test splits (original 7 classes). Block crack had only 5 total annotations and Pothole had only 178.</w:t>
      </w:r>
    </w:p>
    <w:p w14:paraId="000000B4">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 w:after="0" w:line="240" w:lineRule="auto"/>
        <w:ind w:left="0" w:right="0" w:firstLine="0"/>
        <w:jc w:val="left"/>
        <w:rPr>
          <w:rFonts w:ascii="Times" w:hAnsi="Times" w:eastAsia="Times" w:cs="Times"/>
          <w:i/>
          <w:iCs/>
          <w:smallCaps w:val="0"/>
          <w:strike w:val="0"/>
          <w:sz w:val="7"/>
          <w:szCs w:val="7"/>
          <w:u w:val="none"/>
          <w:shd w:val="clear" w:fill="auto"/>
          <w:vertAlign w:val="baseline"/>
        </w:rPr>
      </w:pPr>
    </w:p>
    <w:p w14:paraId="000000B5">
      <w:pPr>
        <w:spacing w:line="240" w:lineRule="auto"/>
        <w:ind w:left="0" w:right="0" w:firstLine="0"/>
        <w:rPr>
          <w:rFonts w:ascii="Times" w:hAnsi="Times" w:eastAsia="Times" w:cs="Times"/>
          <w:sz w:val="20"/>
          <w:szCs w:val="20"/>
        </w:rPr>
      </w:pPr>
    </w:p>
    <w:p w14:paraId="000000B6">
      <w:pPr>
        <w:spacing w:before="96"/>
        <w:ind w:left="1315" w:right="0" w:firstLine="0"/>
        <w:jc w:val="left"/>
        <w:rPr>
          <w:rFonts w:ascii="Times" w:hAnsi="Times" w:eastAsia="Times" w:cs="Times"/>
          <w:i/>
          <w:iCs/>
          <w:sz w:val="19"/>
          <w:szCs w:val="19"/>
        </w:rPr>
      </w:pPr>
      <w:r>
        <w:rPr>
          <w:rFonts w:ascii="Times" w:hAnsi="Times" w:eastAsia="Times" w:cs="Times"/>
          <w:i/>
          <w:iCs/>
          <w:sz w:val="19"/>
          <w:szCs w:val="19"/>
          <w:rtl w:val="0"/>
        </w:rPr>
        <w:t>Figure 1b — Class frequency overview showing severe imbalance across all splits</w:t>
      </w:r>
    </w:p>
    <w:p w14:paraId="000000B7">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w:hAnsi="Times" w:eastAsia="Times" w:cs="Times"/>
          <w:i/>
          <w:iCs/>
          <w:smallCaps w:val="0"/>
          <w:strike w:val="0"/>
          <w:sz w:val="19"/>
          <w:szCs w:val="19"/>
          <w:u w:val="none"/>
          <w:shd w:val="clear" w:fill="auto"/>
          <w:vertAlign w:val="baseline"/>
        </w:rPr>
      </w:pPr>
    </w:p>
    <w:p w14:paraId="000000B8">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w:hAnsi="Times" w:eastAsia="Times" w:cs="Times"/>
          <w:i/>
          <w:iCs/>
          <w:smallCaps w:val="0"/>
          <w:strike w:val="0"/>
          <w:sz w:val="19"/>
          <w:szCs w:val="19"/>
          <w:u w:val="none"/>
          <w:shd w:val="clear" w:fill="auto"/>
          <w:vertAlign w:val="baseline"/>
        </w:rPr>
      </w:pPr>
    </w:p>
    <w:p w14:paraId="000000B9">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8" w:after="0" w:line="240" w:lineRule="auto"/>
        <w:ind w:left="0" w:right="0" w:firstLine="0"/>
        <w:jc w:val="left"/>
        <w:rPr>
          <w:rFonts w:ascii="Times" w:hAnsi="Times" w:eastAsia="Times" w:cs="Times"/>
          <w:i/>
          <w:iCs/>
          <w:smallCaps w:val="0"/>
          <w:strike w:val="0"/>
          <w:sz w:val="19"/>
          <w:szCs w:val="19"/>
          <w:u w:val="none"/>
          <w:shd w:val="clear" w:fill="auto"/>
          <w:vertAlign w:val="baseline"/>
        </w:rPr>
      </w:pPr>
    </w:p>
    <w:p w14:paraId="000000BA">
      <w:pPr>
        <w:pStyle w:val="3"/>
        <w:numPr>
          <w:ilvl w:val="1"/>
          <w:numId w:val="1"/>
        </w:numPr>
        <w:tabs>
          <w:tab w:val="left" w:pos="465"/>
        </w:tabs>
        <w:spacing w:before="0" w:after="0" w:line="240" w:lineRule="auto"/>
        <w:ind w:left="465" w:right="0" w:hanging="464"/>
        <w:jc w:val="left"/>
      </w:pPr>
      <w:bookmarkStart w:id="37" w:name="txoblwxvcsl0" w:colFirst="0" w:colLast="0"/>
      <w:bookmarkEnd w:id="37"/>
      <w:r>
        <w:rPr>
          <w:rFonts w:ascii="Times" w:hAnsi="Times" w:eastAsia="Times" w:cs="Times"/>
          <w:rtl w:val="0"/>
        </w:rPr>
        <w:t>Dataset Filtering — From 7 to 4 Classes</w:t>
      </w:r>
    </w:p>
    <w:p w14:paraId="000000BB">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19" w:after="0" w:line="240" w:lineRule="auto"/>
        <w:ind w:left="1" w:right="957" w:firstLine="0"/>
        <w:jc w:val="left"/>
        <w:rPr>
          <w:rFonts w:ascii="Times" w:hAnsi="Times" w:eastAsia="Times" w:cs="Times"/>
          <w:i w:val="0"/>
          <w:iCs w:val="0"/>
          <w:smallCaps w:val="0"/>
          <w:strike w:val="0"/>
          <w:sz w:val="22"/>
          <w:szCs w:val="22"/>
          <w:u w:val="none"/>
          <w:shd w:val="clear" w:fill="auto"/>
          <w:vertAlign w:val="baseline"/>
        </w:rPr>
      </w:pPr>
      <w:r>
        <w:rPr>
          <w:rFonts w:ascii="Times" w:hAnsi="Times" w:eastAsia="Times" w:cs="Times"/>
          <w:i w:val="0"/>
          <w:iCs w:val="0"/>
          <w:smallCaps w:val="0"/>
          <w:strike w:val="0"/>
          <w:sz w:val="22"/>
          <w:szCs w:val="22"/>
          <w:u w:val="none"/>
          <w:shd w:val="clear" w:fill="auto"/>
          <w:vertAlign w:val="baseline"/>
          <w:rtl w:val="0"/>
        </w:rPr>
        <w:t>Based on the distribution analysis, we kept only the four classes with sufficient data. Block crack, Oblique crack, and Pothole were dropped.</w:t>
      </w:r>
    </w:p>
    <w:p w14:paraId="000000BC">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00" w:after="0" w:line="240" w:lineRule="auto"/>
        <w:ind w:left="0" w:right="0" w:firstLine="0"/>
        <w:jc w:val="left"/>
        <w:rPr>
          <w:rFonts w:ascii="Times" w:hAnsi="Times" w:eastAsia="Times" w:cs="Times"/>
          <w:i w:val="0"/>
          <w:iCs w:val="0"/>
          <w:smallCaps w:val="0"/>
          <w:strike w:val="0"/>
          <w:sz w:val="22"/>
          <w:szCs w:val="22"/>
          <w:u w:val="none"/>
          <w:shd w:val="clear" w:fill="auto"/>
          <w:vertAlign w:val="baseline"/>
        </w:rPr>
      </w:pPr>
    </w:p>
    <w:p w14:paraId="000000BD">
      <w:pPr>
        <w:pStyle w:val="4"/>
        <w:spacing w:before="1"/>
        <w:ind w:firstLine="1"/>
        <w:rPr>
          <w:rFonts w:ascii="Times" w:hAnsi="Times" w:eastAsia="Times" w:cs="Times"/>
        </w:rPr>
      </w:pPr>
      <w:r>
        <w:rPr>
          <w:rFonts w:ascii="Times" w:hAnsi="Times" w:eastAsia="Times" w:cs="Times"/>
          <w:rtl w:val="0"/>
        </w:rPr>
        <w:t>Table 2. Class ID Remapping After Filtering</w:t>
      </w:r>
    </w:p>
    <w:p w14:paraId="000000BE">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4" w:after="0" w:line="240" w:lineRule="auto"/>
        <w:ind w:left="0" w:right="0" w:firstLine="0"/>
        <w:jc w:val="left"/>
        <w:rPr>
          <w:rFonts w:ascii="Times" w:hAnsi="Times" w:eastAsia="Times" w:cs="Times"/>
          <w:b/>
          <w:bCs/>
          <w:i w:val="0"/>
          <w:iCs w:val="0"/>
          <w:smallCaps w:val="0"/>
          <w:strike w:val="0"/>
          <w:sz w:val="10"/>
          <w:szCs w:val="10"/>
          <w:u w:val="none"/>
          <w:shd w:val="clear" w:fill="auto"/>
          <w:vertAlign w:val="baseline"/>
        </w:rPr>
      </w:pPr>
    </w:p>
    <w:tbl>
      <w:tblPr>
        <w:tblStyle w:val="14"/>
        <w:tblW w:w="7500" w:type="dxa"/>
        <w:tblInd w:w="10"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Layout w:type="fixed"/>
        <w:tblCellMar>
          <w:top w:w="0" w:type="dxa"/>
          <w:left w:w="0" w:type="dxa"/>
          <w:bottom w:w="0" w:type="dxa"/>
          <w:right w:w="0" w:type="dxa"/>
        </w:tblCellMar>
      </w:tblPr>
      <w:tblGrid>
        <w:gridCol w:w="3500"/>
        <w:gridCol w:w="1998"/>
        <w:gridCol w:w="2002"/>
      </w:tblGrid>
      <w:tr w14:paraId="0B3858F7">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90" w:hRule="atLeast"/>
        </w:trPr>
        <w:tc>
          <w:tcPr>
            <w:tcBorders>
              <w:top w:val="nil"/>
              <w:left w:val="nil"/>
              <w:bottom w:val="single" w:color="CCCCCC" w:sz="4" w:space="0"/>
              <w:right w:val="nil"/>
            </w:tcBorders>
            <w:shd w:val="clear" w:color="auto" w:fill="19395B"/>
            <w:tcMar>
              <w:top w:w="0" w:type="dxa"/>
              <w:left w:w="0" w:type="dxa"/>
              <w:bottom w:w="0" w:type="dxa"/>
              <w:right w:w="0" w:type="dxa"/>
            </w:tcMar>
          </w:tcPr>
          <w:p w14:paraId="000000BF">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82" w:after="0" w:line="240" w:lineRule="auto"/>
              <w:ind w:left="1080" w:right="0" w:firstLine="0"/>
              <w:jc w:val="left"/>
              <w:rPr>
                <w:rFonts w:ascii="Times" w:hAnsi="Times" w:eastAsia="Times" w:cs="Times"/>
                <w:b/>
                <w:bCs/>
                <w:i w:val="0"/>
                <w:iCs w:val="0"/>
                <w:smallCaps w:val="0"/>
                <w:strike w:val="0"/>
                <w:sz w:val="20"/>
                <w:szCs w:val="20"/>
                <w:u w:val="none"/>
                <w:shd w:val="clear" w:fill="auto"/>
                <w:vertAlign w:val="baseline"/>
              </w:rPr>
            </w:pPr>
            <w:r>
              <w:rPr>
                <w:rFonts w:ascii="Times" w:hAnsi="Times" w:eastAsia="Times" w:cs="Times"/>
                <w:b/>
                <w:bCs/>
                <w:i w:val="0"/>
                <w:iCs w:val="0"/>
                <w:smallCaps w:val="0"/>
                <w:strike w:val="0"/>
                <w:sz w:val="20"/>
                <w:szCs w:val="20"/>
                <w:u w:val="none"/>
                <w:shd w:val="clear" w:fill="auto"/>
                <w:vertAlign w:val="baseline"/>
                <w:rtl w:val="0"/>
              </w:rPr>
              <w:t>Original Class</w:t>
            </w:r>
          </w:p>
        </w:tc>
        <w:tc>
          <w:tcPr>
            <w:tcBorders>
              <w:top w:val="nil"/>
              <w:left w:val="nil"/>
              <w:bottom w:val="single" w:color="CCCCCC" w:sz="4" w:space="0"/>
              <w:right w:val="nil"/>
            </w:tcBorders>
            <w:shd w:val="clear" w:color="auto" w:fill="19395B"/>
            <w:tcMar>
              <w:top w:w="0" w:type="dxa"/>
              <w:left w:w="0" w:type="dxa"/>
              <w:bottom w:w="0" w:type="dxa"/>
              <w:right w:w="0" w:type="dxa"/>
            </w:tcMar>
          </w:tcPr>
          <w:p w14:paraId="000000C0">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82" w:after="0" w:line="240" w:lineRule="auto"/>
              <w:ind w:left="4" w:right="0" w:firstLine="0"/>
              <w:jc w:val="center"/>
              <w:rPr>
                <w:rFonts w:ascii="Times" w:hAnsi="Times" w:eastAsia="Times" w:cs="Times"/>
                <w:b/>
                <w:bCs/>
                <w:i w:val="0"/>
                <w:iCs w:val="0"/>
                <w:smallCaps w:val="0"/>
                <w:strike w:val="0"/>
                <w:sz w:val="20"/>
                <w:szCs w:val="20"/>
                <w:u w:val="none"/>
                <w:shd w:val="clear" w:fill="auto"/>
                <w:vertAlign w:val="baseline"/>
              </w:rPr>
            </w:pPr>
            <w:r>
              <w:rPr>
                <w:rFonts w:ascii="Times" w:hAnsi="Times" w:eastAsia="Times" w:cs="Times"/>
                <w:b/>
                <w:bCs/>
                <w:i w:val="0"/>
                <w:iCs w:val="0"/>
                <w:smallCaps w:val="0"/>
                <w:strike w:val="0"/>
                <w:sz w:val="20"/>
                <w:szCs w:val="20"/>
                <w:u w:val="none"/>
                <w:shd w:val="clear" w:fill="auto"/>
                <w:vertAlign w:val="baseline"/>
                <w:rtl w:val="0"/>
              </w:rPr>
              <w:t>Old ID</w:t>
            </w:r>
          </w:p>
        </w:tc>
        <w:tc>
          <w:tcPr>
            <w:tcBorders>
              <w:top w:val="nil"/>
              <w:left w:val="nil"/>
              <w:bottom w:val="single" w:color="CCCCCC" w:sz="4" w:space="0"/>
              <w:right w:val="nil"/>
            </w:tcBorders>
            <w:shd w:val="clear" w:color="auto" w:fill="19395B"/>
            <w:tcMar>
              <w:top w:w="0" w:type="dxa"/>
              <w:left w:w="0" w:type="dxa"/>
              <w:bottom w:w="0" w:type="dxa"/>
              <w:right w:w="0" w:type="dxa"/>
            </w:tcMar>
          </w:tcPr>
          <w:p w14:paraId="000000C1">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82" w:after="0" w:line="240" w:lineRule="auto"/>
              <w:ind w:left="670" w:right="0" w:firstLine="0"/>
              <w:jc w:val="left"/>
              <w:rPr>
                <w:rFonts w:ascii="Times" w:hAnsi="Times" w:eastAsia="Times" w:cs="Times"/>
                <w:b/>
                <w:bCs/>
                <w:i w:val="0"/>
                <w:iCs w:val="0"/>
                <w:smallCaps w:val="0"/>
                <w:strike w:val="0"/>
                <w:sz w:val="20"/>
                <w:szCs w:val="20"/>
                <w:u w:val="none"/>
                <w:shd w:val="clear" w:fill="auto"/>
                <w:vertAlign w:val="baseline"/>
              </w:rPr>
            </w:pPr>
            <w:r>
              <w:rPr>
                <w:rFonts w:ascii="Times" w:hAnsi="Times" w:eastAsia="Times" w:cs="Times"/>
                <w:b/>
                <w:bCs/>
                <w:i w:val="0"/>
                <w:iCs w:val="0"/>
                <w:smallCaps w:val="0"/>
                <w:strike w:val="0"/>
                <w:sz w:val="20"/>
                <w:szCs w:val="20"/>
                <w:u w:val="none"/>
                <w:shd w:val="clear" w:fill="auto"/>
                <w:vertAlign w:val="baseline"/>
                <w:rtl w:val="0"/>
              </w:rPr>
              <w:t>New ID</w:t>
            </w:r>
          </w:p>
        </w:tc>
      </w:tr>
      <w:tr w14:paraId="6654E3DA">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55" w:hRule="atLeast"/>
        </w:trPr>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0C2">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Alligator crack</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0C3">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0</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0C4">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20"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0</w:t>
            </w:r>
          </w:p>
        </w:tc>
      </w:tr>
      <w:tr w14:paraId="393442BF">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55" w:hRule="atLeast"/>
        </w:trPr>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0C5">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Longitudinal crack</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0C6">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2</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0C7">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20"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1</w:t>
            </w:r>
          </w:p>
        </w:tc>
      </w:tr>
      <w:tr w14:paraId="1E906862">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55" w:hRule="atLeast"/>
        </w:trPr>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0C8">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Repair</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0C9">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5</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0CA">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20"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2</w:t>
            </w:r>
          </w:p>
        </w:tc>
      </w:tr>
      <w:tr w14:paraId="62DDDDFB">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55" w:hRule="atLeast"/>
        </w:trPr>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0CB">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Transverse crack</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0CC">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6</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0CD">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20"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3</w:t>
            </w:r>
          </w:p>
        </w:tc>
      </w:tr>
    </w:tbl>
    <w:p w14:paraId="000000CE">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79" w:after="0" w:line="240" w:lineRule="auto"/>
        <w:ind w:left="0" w:right="0" w:firstLine="0"/>
        <w:jc w:val="left"/>
        <w:rPr>
          <w:rFonts w:ascii="Times" w:hAnsi="Times" w:eastAsia="Times" w:cs="Times"/>
          <w:b/>
          <w:bCs/>
          <w:i w:val="0"/>
          <w:iCs w:val="0"/>
          <w:smallCaps w:val="0"/>
          <w:strike w:val="0"/>
          <w:sz w:val="22"/>
          <w:szCs w:val="22"/>
          <w:u w:val="none"/>
          <w:shd w:val="clear" w:fill="auto"/>
          <w:vertAlign w:val="baseline"/>
        </w:rPr>
      </w:pPr>
    </w:p>
    <w:p w14:paraId="000000CF">
      <w:pPr>
        <w:pStyle w:val="4"/>
        <w:ind w:firstLine="1"/>
        <w:rPr>
          <w:rFonts w:ascii="Times" w:hAnsi="Times" w:eastAsia="Times" w:cs="Times"/>
        </w:rPr>
      </w:pPr>
      <w:r>
        <w:rPr>
          <w:rFonts w:ascii="Times" w:hAnsi="Times" w:eastAsia="Times" w:cs="Times"/>
          <w:rtl w:val="0"/>
        </w:rPr>
        <w:t>Table 3. Filtered 4-Class Dataset Annotation Counts</w:t>
      </w:r>
    </w:p>
    <w:p w14:paraId="000000D0">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5" w:after="0" w:line="240" w:lineRule="auto"/>
        <w:ind w:left="0" w:right="0" w:firstLine="0"/>
        <w:jc w:val="left"/>
        <w:rPr>
          <w:rFonts w:ascii="Times" w:hAnsi="Times" w:eastAsia="Times" w:cs="Times"/>
          <w:b/>
          <w:bCs/>
          <w:i w:val="0"/>
          <w:iCs w:val="0"/>
          <w:smallCaps w:val="0"/>
          <w:strike w:val="0"/>
          <w:sz w:val="10"/>
          <w:szCs w:val="10"/>
          <w:u w:val="none"/>
          <w:shd w:val="clear" w:fill="auto"/>
          <w:vertAlign w:val="baseline"/>
        </w:rPr>
      </w:pPr>
    </w:p>
    <w:tbl>
      <w:tblPr>
        <w:tblStyle w:val="15"/>
        <w:tblW w:w="7500" w:type="dxa"/>
        <w:tblInd w:w="10"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Layout w:type="fixed"/>
        <w:tblCellMar>
          <w:top w:w="0" w:type="dxa"/>
          <w:left w:w="0" w:type="dxa"/>
          <w:bottom w:w="0" w:type="dxa"/>
          <w:right w:w="0" w:type="dxa"/>
        </w:tblCellMar>
      </w:tblPr>
      <w:tblGrid>
        <w:gridCol w:w="2198"/>
        <w:gridCol w:w="1102"/>
        <w:gridCol w:w="998"/>
        <w:gridCol w:w="1002"/>
        <w:gridCol w:w="1098"/>
        <w:gridCol w:w="1102"/>
      </w:tblGrid>
      <w:tr w14:paraId="4083D5F0">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620" w:hRule="atLeast"/>
        </w:trPr>
        <w:tc>
          <w:tcPr>
            <w:tcBorders>
              <w:top w:val="nil"/>
              <w:left w:val="nil"/>
              <w:bottom w:val="single" w:color="CCCCCC" w:sz="4" w:space="0"/>
              <w:right w:val="nil"/>
            </w:tcBorders>
            <w:shd w:val="clear" w:color="auto" w:fill="19395B"/>
            <w:tcMar>
              <w:top w:w="0" w:type="dxa"/>
              <w:left w:w="0" w:type="dxa"/>
              <w:bottom w:w="0" w:type="dxa"/>
              <w:right w:w="0" w:type="dxa"/>
            </w:tcMar>
          </w:tcPr>
          <w:p w14:paraId="000000D1">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82" w:after="0" w:line="240" w:lineRule="auto"/>
              <w:ind w:left="5" w:right="0" w:firstLine="0"/>
              <w:jc w:val="center"/>
              <w:rPr>
                <w:rFonts w:ascii="Times" w:hAnsi="Times" w:eastAsia="Times" w:cs="Times"/>
                <w:b/>
                <w:bCs/>
                <w:i w:val="0"/>
                <w:iCs w:val="0"/>
                <w:smallCaps w:val="0"/>
                <w:strike w:val="0"/>
                <w:sz w:val="20"/>
                <w:szCs w:val="20"/>
                <w:u w:val="none"/>
                <w:shd w:val="clear" w:fill="auto"/>
                <w:vertAlign w:val="baseline"/>
              </w:rPr>
            </w:pPr>
            <w:r>
              <w:rPr>
                <w:rFonts w:ascii="Times" w:hAnsi="Times" w:eastAsia="Times" w:cs="Times"/>
                <w:b/>
                <w:bCs/>
                <w:i w:val="0"/>
                <w:iCs w:val="0"/>
                <w:smallCaps w:val="0"/>
                <w:strike w:val="0"/>
                <w:sz w:val="20"/>
                <w:szCs w:val="20"/>
                <w:u w:val="none"/>
                <w:shd w:val="clear" w:fill="auto"/>
                <w:vertAlign w:val="baseline"/>
                <w:rtl w:val="0"/>
              </w:rPr>
              <w:t>Class</w:t>
            </w:r>
          </w:p>
        </w:tc>
        <w:tc>
          <w:tcPr>
            <w:tcBorders>
              <w:top w:val="nil"/>
              <w:left w:val="nil"/>
              <w:bottom w:val="single" w:color="CCCCCC" w:sz="4" w:space="0"/>
              <w:right w:val="nil"/>
            </w:tcBorders>
            <w:shd w:val="clear" w:color="auto" w:fill="19395B"/>
            <w:tcMar>
              <w:top w:w="0" w:type="dxa"/>
              <w:left w:w="0" w:type="dxa"/>
              <w:bottom w:w="0" w:type="dxa"/>
              <w:right w:w="0" w:type="dxa"/>
            </w:tcMar>
          </w:tcPr>
          <w:p w14:paraId="000000D2">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82" w:after="0" w:line="240" w:lineRule="auto"/>
              <w:ind w:left="309" w:right="0" w:firstLine="0"/>
              <w:jc w:val="left"/>
              <w:rPr>
                <w:rFonts w:ascii="Times" w:hAnsi="Times" w:eastAsia="Times" w:cs="Times"/>
                <w:b/>
                <w:bCs/>
                <w:i w:val="0"/>
                <w:iCs w:val="0"/>
                <w:smallCaps w:val="0"/>
                <w:strike w:val="0"/>
                <w:sz w:val="20"/>
                <w:szCs w:val="20"/>
                <w:u w:val="none"/>
                <w:shd w:val="clear" w:fill="auto"/>
                <w:vertAlign w:val="baseline"/>
              </w:rPr>
            </w:pPr>
            <w:r>
              <w:rPr>
                <w:rFonts w:ascii="Times" w:hAnsi="Times" w:eastAsia="Times" w:cs="Times"/>
                <w:b/>
                <w:bCs/>
                <w:i w:val="0"/>
                <w:iCs w:val="0"/>
                <w:smallCaps w:val="0"/>
                <w:strike w:val="0"/>
                <w:sz w:val="20"/>
                <w:szCs w:val="20"/>
                <w:u w:val="none"/>
                <w:shd w:val="clear" w:fill="auto"/>
                <w:vertAlign w:val="baseline"/>
                <w:rtl w:val="0"/>
              </w:rPr>
              <w:t>Train</w:t>
            </w:r>
          </w:p>
        </w:tc>
        <w:tc>
          <w:tcPr>
            <w:tcBorders>
              <w:top w:val="nil"/>
              <w:left w:val="nil"/>
              <w:bottom w:val="single" w:color="CCCCCC" w:sz="4" w:space="0"/>
              <w:right w:val="nil"/>
            </w:tcBorders>
            <w:shd w:val="clear" w:color="auto" w:fill="19395B"/>
            <w:tcMar>
              <w:top w:w="0" w:type="dxa"/>
              <w:left w:w="0" w:type="dxa"/>
              <w:bottom w:w="0" w:type="dxa"/>
              <w:right w:w="0" w:type="dxa"/>
            </w:tcMar>
          </w:tcPr>
          <w:p w14:paraId="000000D3">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82" w:after="0" w:line="240" w:lineRule="auto"/>
              <w:ind w:left="263" w:right="0" w:firstLine="0"/>
              <w:jc w:val="left"/>
              <w:rPr>
                <w:rFonts w:ascii="Times" w:hAnsi="Times" w:eastAsia="Times" w:cs="Times"/>
                <w:b/>
                <w:bCs/>
                <w:i w:val="0"/>
                <w:iCs w:val="0"/>
                <w:smallCaps w:val="0"/>
                <w:strike w:val="0"/>
                <w:sz w:val="20"/>
                <w:szCs w:val="20"/>
                <w:u w:val="none"/>
                <w:shd w:val="clear" w:fill="auto"/>
                <w:vertAlign w:val="baseline"/>
              </w:rPr>
            </w:pPr>
            <w:r>
              <w:rPr>
                <w:rFonts w:ascii="Times" w:hAnsi="Times" w:eastAsia="Times" w:cs="Times"/>
                <w:b/>
                <w:bCs/>
                <w:i w:val="0"/>
                <w:iCs w:val="0"/>
                <w:smallCaps w:val="0"/>
                <w:strike w:val="0"/>
                <w:sz w:val="20"/>
                <w:szCs w:val="20"/>
                <w:u w:val="none"/>
                <w:shd w:val="clear" w:fill="auto"/>
                <w:vertAlign w:val="baseline"/>
                <w:rtl w:val="0"/>
              </w:rPr>
              <w:t>Valid</w:t>
            </w:r>
          </w:p>
        </w:tc>
        <w:tc>
          <w:tcPr>
            <w:tcBorders>
              <w:top w:val="nil"/>
              <w:left w:val="nil"/>
              <w:bottom w:val="single" w:color="CCCCCC" w:sz="4" w:space="0"/>
              <w:right w:val="nil"/>
            </w:tcBorders>
            <w:shd w:val="clear" w:color="auto" w:fill="19395B"/>
            <w:tcMar>
              <w:top w:w="0" w:type="dxa"/>
              <w:left w:w="0" w:type="dxa"/>
              <w:bottom w:w="0" w:type="dxa"/>
              <w:right w:w="0" w:type="dxa"/>
            </w:tcMar>
          </w:tcPr>
          <w:p w14:paraId="000000D4">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82" w:after="0" w:line="240" w:lineRule="auto"/>
              <w:ind w:left="298" w:right="0" w:firstLine="0"/>
              <w:jc w:val="left"/>
              <w:rPr>
                <w:rFonts w:ascii="Times" w:hAnsi="Times" w:eastAsia="Times" w:cs="Times"/>
                <w:b/>
                <w:bCs/>
                <w:i w:val="0"/>
                <w:iCs w:val="0"/>
                <w:smallCaps w:val="0"/>
                <w:strike w:val="0"/>
                <w:sz w:val="20"/>
                <w:szCs w:val="20"/>
                <w:u w:val="none"/>
                <w:shd w:val="clear" w:fill="auto"/>
                <w:vertAlign w:val="baseline"/>
              </w:rPr>
            </w:pPr>
            <w:r>
              <w:rPr>
                <w:rFonts w:ascii="Times" w:hAnsi="Times" w:eastAsia="Times" w:cs="Times"/>
                <w:b/>
                <w:bCs/>
                <w:i w:val="0"/>
                <w:iCs w:val="0"/>
                <w:smallCaps w:val="0"/>
                <w:strike w:val="0"/>
                <w:sz w:val="20"/>
                <w:szCs w:val="20"/>
                <w:u w:val="none"/>
                <w:shd w:val="clear" w:fill="auto"/>
                <w:vertAlign w:val="baseline"/>
                <w:rtl w:val="0"/>
              </w:rPr>
              <w:t>Test</w:t>
            </w:r>
          </w:p>
        </w:tc>
        <w:tc>
          <w:tcPr>
            <w:tcBorders>
              <w:top w:val="nil"/>
              <w:left w:val="nil"/>
              <w:bottom w:val="single" w:color="CCCCCC" w:sz="4" w:space="0"/>
              <w:right w:val="nil"/>
            </w:tcBorders>
            <w:shd w:val="clear" w:color="auto" w:fill="19395B"/>
            <w:tcMar>
              <w:top w:w="0" w:type="dxa"/>
              <w:left w:w="0" w:type="dxa"/>
              <w:bottom w:w="0" w:type="dxa"/>
              <w:right w:w="0" w:type="dxa"/>
            </w:tcMar>
          </w:tcPr>
          <w:p w14:paraId="000000D5">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82" w:after="0" w:line="240" w:lineRule="auto"/>
              <w:ind w:left="312" w:right="0" w:firstLine="0"/>
              <w:jc w:val="left"/>
              <w:rPr>
                <w:rFonts w:ascii="Times" w:hAnsi="Times" w:eastAsia="Times" w:cs="Times"/>
                <w:b/>
                <w:bCs/>
                <w:i w:val="0"/>
                <w:iCs w:val="0"/>
                <w:smallCaps w:val="0"/>
                <w:strike w:val="0"/>
                <w:sz w:val="20"/>
                <w:szCs w:val="20"/>
                <w:u w:val="none"/>
                <w:shd w:val="clear" w:fill="auto"/>
                <w:vertAlign w:val="baseline"/>
              </w:rPr>
            </w:pPr>
            <w:r>
              <w:rPr>
                <w:rFonts w:ascii="Times" w:hAnsi="Times" w:eastAsia="Times" w:cs="Times"/>
                <w:b/>
                <w:bCs/>
                <w:i w:val="0"/>
                <w:iCs w:val="0"/>
                <w:smallCaps w:val="0"/>
                <w:strike w:val="0"/>
                <w:sz w:val="20"/>
                <w:szCs w:val="20"/>
                <w:u w:val="none"/>
                <w:shd w:val="clear" w:fill="auto"/>
                <w:vertAlign w:val="baseline"/>
                <w:rtl w:val="0"/>
              </w:rPr>
              <w:t>Total</w:t>
            </w:r>
          </w:p>
        </w:tc>
        <w:tc>
          <w:tcPr>
            <w:tcBorders>
              <w:top w:val="nil"/>
              <w:left w:val="nil"/>
              <w:bottom w:val="single" w:color="CCCCCC" w:sz="4" w:space="0"/>
              <w:right w:val="nil"/>
            </w:tcBorders>
            <w:shd w:val="clear" w:color="auto" w:fill="19395B"/>
            <w:tcMar>
              <w:top w:w="0" w:type="dxa"/>
              <w:left w:w="0" w:type="dxa"/>
              <w:bottom w:w="0" w:type="dxa"/>
              <w:right w:w="0" w:type="dxa"/>
            </w:tcMar>
          </w:tcPr>
          <w:p w14:paraId="000000D6">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82" w:after="0" w:line="240" w:lineRule="auto"/>
              <w:ind w:left="315" w:right="299" w:firstLine="27"/>
              <w:jc w:val="left"/>
              <w:rPr>
                <w:rFonts w:ascii="Times" w:hAnsi="Times" w:eastAsia="Times" w:cs="Times"/>
                <w:b/>
                <w:bCs/>
                <w:i w:val="0"/>
                <w:iCs w:val="0"/>
                <w:smallCaps w:val="0"/>
                <w:strike w:val="0"/>
                <w:sz w:val="20"/>
                <w:szCs w:val="20"/>
                <w:u w:val="none"/>
                <w:shd w:val="clear" w:fill="auto"/>
                <w:vertAlign w:val="baseline"/>
              </w:rPr>
            </w:pPr>
            <w:r>
              <w:rPr>
                <w:rFonts w:ascii="Times" w:hAnsi="Times" w:eastAsia="Times" w:cs="Times"/>
                <w:b/>
                <w:bCs/>
                <w:i w:val="0"/>
                <w:iCs w:val="0"/>
                <w:smallCaps w:val="0"/>
                <w:strike w:val="0"/>
                <w:sz w:val="20"/>
                <w:szCs w:val="20"/>
                <w:u w:val="none"/>
                <w:shd w:val="clear" w:fill="auto"/>
                <w:vertAlign w:val="baseline"/>
                <w:rtl w:val="0"/>
              </w:rPr>
              <w:t>% of Total</w:t>
            </w:r>
          </w:p>
        </w:tc>
      </w:tr>
      <w:tr w14:paraId="6C5C6D0C">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55" w:hRule="atLeast"/>
        </w:trPr>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0D7">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Alligator crack</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0D8">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20"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679</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0D9">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79</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0DA">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20"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42</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0DB">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800</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0DC">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20"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8.9%</w:t>
            </w:r>
          </w:p>
        </w:tc>
      </w:tr>
      <w:tr w14:paraId="1195E543">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55" w:hRule="atLeast"/>
        </w:trPr>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0DD">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Longitudinal crack</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0DE">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20"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2,172</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0DF">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270</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0E0">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20"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134</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0E1">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2,576</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0E2">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20"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28.7%</w:t>
            </w:r>
          </w:p>
        </w:tc>
      </w:tr>
      <w:tr w14:paraId="603476C2">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55" w:hRule="atLeast"/>
        </w:trPr>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0E3">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Repair</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0E4">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20"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2,717</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0E5">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337</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0E6">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20"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140</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0E7">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3,194</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0E8">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20"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35.6%</w:t>
            </w:r>
          </w:p>
        </w:tc>
      </w:tr>
      <w:tr w14:paraId="2E796F87">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55" w:hRule="atLeast"/>
        </w:trPr>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0E9">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Transverse crack</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0EA">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20"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2,123</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0EB">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250</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0EC">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20"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162</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0ED">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2,535</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0EE">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20"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28.2%</w:t>
            </w:r>
          </w:p>
        </w:tc>
      </w:tr>
      <w:tr w14:paraId="6395CF60">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55" w:hRule="atLeast"/>
        </w:trPr>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0EF">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TOTAL</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0F0">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20"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7,691</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0F1">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936</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0F2">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20"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478</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0F3">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9,105</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0F4">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20"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100%</w:t>
            </w:r>
          </w:p>
        </w:tc>
      </w:tr>
    </w:tbl>
    <w:p w14:paraId="000000F5">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sectPr>
          <w:pgSz w:w="12240" w:h="15840"/>
          <w:pgMar w:top="1340" w:right="360" w:bottom="960" w:left="1440" w:header="714" w:footer="766" w:gutter="0"/>
          <w:cols w:space="720" w:num="1"/>
        </w:sectPr>
      </w:pPr>
    </w:p>
    <w:p w14:paraId="000000F6">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 w:after="0" w:line="240" w:lineRule="auto"/>
        <w:ind w:left="0" w:right="0" w:firstLine="0"/>
        <w:jc w:val="left"/>
        <w:rPr>
          <w:rFonts w:ascii="Times" w:hAnsi="Times" w:eastAsia="Times" w:cs="Times"/>
          <w:b/>
          <w:bCs/>
          <w:i w:val="0"/>
          <w:iCs w:val="0"/>
          <w:smallCaps w:val="0"/>
          <w:strike w:val="0"/>
          <w:sz w:val="12"/>
          <w:szCs w:val="12"/>
          <w:u w:val="none"/>
          <w:shd w:val="clear" w:fill="auto"/>
          <w:vertAlign w:val="baseline"/>
        </w:rPr>
      </w:pPr>
    </w:p>
    <w:p w14:paraId="000000F7">
      <w:pPr>
        <w:spacing w:line="240" w:lineRule="auto"/>
        <w:ind w:left="285" w:right="0" w:firstLine="0"/>
        <w:rPr>
          <w:rFonts w:ascii="Times" w:hAnsi="Times" w:eastAsia="Times" w:cs="Times"/>
          <w:sz w:val="20"/>
          <w:szCs w:val="20"/>
        </w:rPr>
      </w:pPr>
      <w:r>
        <w:rPr>
          <w:rFonts w:ascii="Times" w:hAnsi="Times" w:eastAsia="Times" w:cs="Times"/>
          <w:sz w:val="20"/>
          <w:szCs w:val="20"/>
        </w:rPr>
        <w:drawing>
          <wp:inline distT="0" distB="0" distL="0" distR="0">
            <wp:extent cx="5688965" cy="2073910"/>
            <wp:effectExtent l="0" t="0" r="0" b="0"/>
            <wp:docPr id="37" name="image10.png" descr="fig2a.png - fig2a.png"/>
            <wp:cNvGraphicFramePr/>
            <a:graphic xmlns:a="http://schemas.openxmlformats.org/drawingml/2006/main">
              <a:graphicData uri="http://schemas.openxmlformats.org/drawingml/2006/picture">
                <pic:pic xmlns:pic="http://schemas.openxmlformats.org/drawingml/2006/picture">
                  <pic:nvPicPr>
                    <pic:cNvPr id="37" name="image10.png" descr="fig2a.png - fig2a.png"/>
                    <pic:cNvPicPr preferRelativeResize="0"/>
                  </pic:nvPicPr>
                  <pic:blipFill>
                    <a:blip r:embed="rId9"/>
                    <a:srcRect/>
                    <a:stretch>
                      <a:fillRect/>
                    </a:stretch>
                  </pic:blipFill>
                  <pic:spPr>
                    <a:xfrm>
                      <a:off x="0" y="0"/>
                      <a:ext cx="5688979" cy="2073973"/>
                    </a:xfrm>
                    <a:prstGeom prst="rect">
                      <a:avLst/>
                    </a:prstGeom>
                  </pic:spPr>
                </pic:pic>
              </a:graphicData>
            </a:graphic>
          </wp:inline>
        </w:drawing>
      </w:r>
    </w:p>
    <w:p w14:paraId="000000F8">
      <w:pPr>
        <w:spacing w:before="185"/>
        <w:ind w:left="385" w:right="0" w:firstLine="0"/>
        <w:jc w:val="left"/>
        <w:rPr>
          <w:rFonts w:ascii="Times" w:hAnsi="Times" w:eastAsia="Times" w:cs="Times"/>
          <w:i/>
          <w:iCs/>
          <w:sz w:val="19"/>
          <w:szCs w:val="19"/>
        </w:rPr>
      </w:pPr>
      <w:r>
        <w:rPr>
          <w:rFonts w:ascii="Times" w:hAnsi="Times" w:eastAsia="Times" w:cs="Times"/>
          <w:i/>
          <w:iCs/>
          <w:sz w:val="19"/>
          <w:szCs w:val="19"/>
          <w:rtl w:val="0"/>
        </w:rPr>
        <w:t>Figure 2a — Filtered 4-class distribution per split after removing Block crack, Oblique crack, and Pothole</w:t>
      </w:r>
    </w:p>
    <w:p w14:paraId="000000F9">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w:hAnsi="Times" w:eastAsia="Times" w:cs="Times"/>
          <w:i/>
          <w:iCs/>
          <w:smallCaps w:val="0"/>
          <w:strike w:val="0"/>
          <w:sz w:val="20"/>
          <w:szCs w:val="20"/>
          <w:u w:val="none"/>
          <w:shd w:val="clear" w:fill="auto"/>
          <w:vertAlign w:val="baseline"/>
        </w:rPr>
      </w:pPr>
    </w:p>
    <w:p w14:paraId="3EDD2AC6">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49" w:after="0" w:line="240" w:lineRule="auto"/>
        <w:ind w:left="0" w:right="0" w:firstLine="0"/>
        <w:jc w:val="left"/>
        <w:rPr>
          <w:rFonts w:ascii="Times" w:hAnsi="Times" w:eastAsia="Times" w:cs="Times"/>
          <w:i/>
          <w:iCs/>
          <w:smallCaps w:val="0"/>
          <w:strike w:val="0"/>
          <w:sz w:val="20"/>
          <w:szCs w:val="20"/>
          <w:u w:val="none"/>
          <w:shd w:val="clear" w:fill="auto"/>
          <w:vertAlign w:val="baseline"/>
        </w:rPr>
      </w:pPr>
    </w:p>
    <w:p w14:paraId="620B25EA">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49" w:after="0" w:line="240" w:lineRule="auto"/>
        <w:ind w:left="0" w:right="0" w:firstLine="0"/>
        <w:jc w:val="left"/>
        <w:rPr>
          <w:rFonts w:ascii="Times" w:hAnsi="Times" w:eastAsia="Times" w:cs="Times"/>
          <w:i/>
          <w:iCs/>
          <w:smallCaps w:val="0"/>
          <w:strike w:val="0"/>
          <w:sz w:val="20"/>
          <w:szCs w:val="20"/>
          <w:u w:val="none"/>
          <w:shd w:val="clear" w:fill="auto"/>
          <w:vertAlign w:val="baseline"/>
        </w:rPr>
      </w:pPr>
    </w:p>
    <w:p w14:paraId="55B69481">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49" w:after="0" w:line="240" w:lineRule="auto"/>
        <w:ind w:left="0" w:right="0" w:firstLine="0"/>
        <w:jc w:val="left"/>
        <w:rPr>
          <w:rFonts w:ascii="Times" w:hAnsi="Times" w:eastAsia="Times" w:cs="Times"/>
          <w:i/>
          <w:iCs/>
          <w:smallCaps w:val="0"/>
          <w:strike w:val="0"/>
          <w:sz w:val="20"/>
          <w:szCs w:val="20"/>
          <w:u w:val="none"/>
          <w:shd w:val="clear" w:fill="auto"/>
          <w:vertAlign w:val="baseline"/>
        </w:rPr>
      </w:pPr>
    </w:p>
    <w:p w14:paraId="4976C5A8">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49" w:after="0" w:line="240" w:lineRule="auto"/>
        <w:ind w:left="0" w:right="0" w:firstLine="0"/>
        <w:jc w:val="left"/>
        <w:rPr>
          <w:rFonts w:ascii="Times" w:hAnsi="Times" w:eastAsia="Times" w:cs="Times"/>
          <w:i/>
          <w:iCs/>
          <w:smallCaps w:val="0"/>
          <w:strike w:val="0"/>
          <w:sz w:val="20"/>
          <w:szCs w:val="20"/>
          <w:u w:val="none"/>
          <w:shd w:val="clear" w:fill="auto"/>
          <w:vertAlign w:val="baseline"/>
        </w:rPr>
      </w:pPr>
    </w:p>
    <w:p w14:paraId="7C424213">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49" w:after="0" w:line="240" w:lineRule="auto"/>
        <w:ind w:left="0" w:right="0" w:firstLine="0"/>
        <w:jc w:val="left"/>
        <w:rPr>
          <w:rFonts w:ascii="Times" w:hAnsi="Times" w:eastAsia="Times" w:cs="Times"/>
          <w:i/>
          <w:iCs/>
          <w:smallCaps w:val="0"/>
          <w:strike w:val="0"/>
          <w:sz w:val="20"/>
          <w:szCs w:val="20"/>
          <w:u w:val="none"/>
          <w:shd w:val="clear" w:fill="auto"/>
          <w:vertAlign w:val="baseline"/>
        </w:rPr>
      </w:pPr>
    </w:p>
    <w:p w14:paraId="0C5EDC69">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49" w:after="0" w:line="240" w:lineRule="auto"/>
        <w:ind w:left="0" w:right="0" w:firstLine="0"/>
        <w:jc w:val="left"/>
        <w:rPr>
          <w:rFonts w:ascii="Times" w:hAnsi="Times" w:eastAsia="Times" w:cs="Times"/>
          <w:i/>
          <w:iCs/>
          <w:smallCaps w:val="0"/>
          <w:strike w:val="0"/>
          <w:sz w:val="20"/>
          <w:szCs w:val="20"/>
          <w:u w:val="none"/>
          <w:shd w:val="clear" w:fill="auto"/>
          <w:vertAlign w:val="baseline"/>
        </w:rPr>
      </w:pPr>
    </w:p>
    <w:p w14:paraId="000000FA">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49" w:after="0" w:line="240" w:lineRule="auto"/>
        <w:ind w:left="0" w:right="0" w:firstLine="0"/>
        <w:jc w:val="left"/>
        <w:rPr>
          <w:rFonts w:ascii="Times" w:hAnsi="Times" w:eastAsia="Times" w:cs="Times"/>
          <w:i/>
          <w:iCs/>
          <w:smallCaps w:val="0"/>
          <w:strike w:val="0"/>
          <w:sz w:val="20"/>
          <w:szCs w:val="20"/>
          <w:u w:val="none"/>
          <w:shd w:val="clear" w:fill="auto"/>
          <w:vertAlign w:val="baseline"/>
        </w:rPr>
      </w:pPr>
      <w:r>
        <w:drawing>
          <wp:anchor distT="0" distB="0" distL="0" distR="0" simplePos="0" relativeHeight="251659264" behindDoc="0" locked="0" layoutInCell="1" allowOverlap="1">
            <wp:simplePos x="0" y="0"/>
            <wp:positionH relativeFrom="column">
              <wp:posOffset>1329055</wp:posOffset>
            </wp:positionH>
            <wp:positionV relativeFrom="paragraph">
              <wp:posOffset>255270</wp:posOffset>
            </wp:positionV>
            <wp:extent cx="3404870" cy="2800350"/>
            <wp:effectExtent l="0" t="0" r="0" b="0"/>
            <wp:wrapTopAndBottom/>
            <wp:docPr id="38" name="image5.jpg" descr="fig2b.png - fig2b.png"/>
            <wp:cNvGraphicFramePr/>
            <a:graphic xmlns:a="http://schemas.openxmlformats.org/drawingml/2006/main">
              <a:graphicData uri="http://schemas.openxmlformats.org/drawingml/2006/picture">
                <pic:pic xmlns:pic="http://schemas.openxmlformats.org/drawingml/2006/picture">
                  <pic:nvPicPr>
                    <pic:cNvPr id="38" name="image5.jpg" descr="fig2b.png - fig2b.png"/>
                    <pic:cNvPicPr preferRelativeResize="0"/>
                  </pic:nvPicPr>
                  <pic:blipFill>
                    <a:blip r:embed="rId10"/>
                    <a:srcRect/>
                    <a:stretch>
                      <a:fillRect/>
                    </a:stretch>
                  </pic:blipFill>
                  <pic:spPr>
                    <a:xfrm>
                      <a:off x="0" y="0"/>
                      <a:ext cx="3404907" cy="2800350"/>
                    </a:xfrm>
                    <a:prstGeom prst="rect">
                      <a:avLst/>
                    </a:prstGeom>
                  </pic:spPr>
                </pic:pic>
              </a:graphicData>
            </a:graphic>
          </wp:anchor>
        </w:drawing>
      </w:r>
    </w:p>
    <w:p w14:paraId="000000FB">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w:hAnsi="Times" w:eastAsia="Times" w:cs="Times"/>
          <w:i/>
          <w:iCs/>
          <w:smallCaps w:val="0"/>
          <w:strike w:val="0"/>
          <w:sz w:val="19"/>
          <w:szCs w:val="19"/>
          <w:u w:val="none"/>
          <w:shd w:val="clear" w:fill="auto"/>
          <w:vertAlign w:val="baseline"/>
        </w:rPr>
      </w:pPr>
    </w:p>
    <w:p w14:paraId="63AA66F3">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w:hAnsi="Times" w:eastAsia="Times" w:cs="Times"/>
          <w:i/>
          <w:iCs/>
          <w:smallCaps w:val="0"/>
          <w:strike w:val="0"/>
          <w:sz w:val="19"/>
          <w:szCs w:val="19"/>
          <w:u w:val="none"/>
          <w:shd w:val="clear" w:fill="auto"/>
          <w:vertAlign w:val="baseline"/>
        </w:rPr>
      </w:pPr>
    </w:p>
    <w:p w14:paraId="000000FC">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72" w:after="0" w:line="240" w:lineRule="auto"/>
        <w:ind w:left="0" w:right="0" w:firstLine="0"/>
        <w:jc w:val="left"/>
        <w:rPr>
          <w:rFonts w:ascii="Times" w:hAnsi="Times" w:eastAsia="Times" w:cs="Times"/>
          <w:i/>
          <w:iCs/>
          <w:smallCaps w:val="0"/>
          <w:strike w:val="0"/>
          <w:sz w:val="19"/>
          <w:szCs w:val="19"/>
          <w:u w:val="none"/>
          <w:shd w:val="clear" w:fill="auto"/>
          <w:vertAlign w:val="baseline"/>
        </w:rPr>
      </w:pPr>
    </w:p>
    <w:p w14:paraId="000000FD">
      <w:pPr>
        <w:spacing w:before="1"/>
        <w:ind w:left="4441" w:right="957" w:hanging="4361"/>
        <w:jc w:val="left"/>
        <w:rPr>
          <w:rFonts w:ascii="Times" w:hAnsi="Times" w:eastAsia="Times" w:cs="Times"/>
          <w:i/>
          <w:iCs/>
          <w:sz w:val="19"/>
          <w:szCs w:val="19"/>
        </w:rPr>
        <w:sectPr>
          <w:pgSz w:w="12240" w:h="15840"/>
          <w:pgMar w:top="1340" w:right="360" w:bottom="960" w:left="1440" w:header="714" w:footer="766" w:gutter="0"/>
          <w:cols w:space="720" w:num="1"/>
        </w:sectPr>
      </w:pPr>
      <w:r>
        <w:rPr>
          <w:rFonts w:ascii="Times" w:hAnsi="Times" w:eastAsia="Times" w:cs="Times"/>
          <w:i/>
          <w:iCs/>
          <w:sz w:val="19"/>
          <w:szCs w:val="19"/>
          <w:rtl w:val="0"/>
        </w:rPr>
        <w:t>Figure 2b — Pie chart showing overall filtered class distribution. Repair is majority at 35.6%, Alligator is minority at 8.9%</w:t>
      </w:r>
    </w:p>
    <w:p w14:paraId="000000FE">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 w:after="0" w:line="240" w:lineRule="auto"/>
        <w:ind w:left="0" w:right="0" w:firstLine="0"/>
        <w:jc w:val="left"/>
        <w:rPr>
          <w:rFonts w:ascii="Times" w:hAnsi="Times" w:eastAsia="Times" w:cs="Times"/>
          <w:i/>
          <w:iCs/>
          <w:smallCaps w:val="0"/>
          <w:strike w:val="0"/>
          <w:sz w:val="7"/>
          <w:szCs w:val="7"/>
          <w:u w:val="none"/>
          <w:shd w:val="clear" w:fill="auto"/>
          <w:vertAlign w:val="baseline"/>
        </w:rPr>
      </w:pPr>
    </w:p>
    <w:p w14:paraId="000000FF">
      <w:pPr>
        <w:spacing w:line="240" w:lineRule="auto"/>
        <w:ind w:left="915" w:right="0" w:firstLine="0"/>
        <w:rPr>
          <w:rFonts w:ascii="Times" w:hAnsi="Times" w:eastAsia="Times" w:cs="Times"/>
          <w:sz w:val="20"/>
          <w:szCs w:val="20"/>
        </w:rPr>
      </w:pPr>
    </w:p>
    <w:p w14:paraId="00000100">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w:hAnsi="Times" w:eastAsia="Times" w:cs="Times"/>
          <w:i/>
          <w:iCs/>
          <w:smallCaps w:val="0"/>
          <w:strike w:val="0"/>
          <w:sz w:val="19"/>
          <w:szCs w:val="19"/>
          <w:u w:val="none"/>
          <w:shd w:val="clear" w:fill="auto"/>
          <w:vertAlign w:val="baseline"/>
        </w:rPr>
      </w:pPr>
    </w:p>
    <w:p w14:paraId="00000101">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7" w:after="0" w:line="240" w:lineRule="auto"/>
        <w:ind w:left="0" w:right="0" w:firstLine="0"/>
        <w:jc w:val="left"/>
        <w:rPr>
          <w:rFonts w:ascii="Times" w:hAnsi="Times" w:eastAsia="Times" w:cs="Times"/>
          <w:i/>
          <w:iCs/>
          <w:smallCaps w:val="0"/>
          <w:strike w:val="0"/>
          <w:sz w:val="19"/>
          <w:szCs w:val="19"/>
          <w:u w:val="none"/>
          <w:shd w:val="clear" w:fill="auto"/>
          <w:vertAlign w:val="baseline"/>
        </w:rPr>
      </w:pPr>
    </w:p>
    <w:p w14:paraId="4CF3D578">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7" w:after="0" w:line="240" w:lineRule="auto"/>
        <w:ind w:left="0" w:right="0" w:firstLine="0"/>
        <w:jc w:val="left"/>
        <w:rPr>
          <w:rFonts w:ascii="Times" w:hAnsi="Times" w:eastAsia="Times" w:cs="Times"/>
          <w:i/>
          <w:iCs/>
          <w:smallCaps w:val="0"/>
          <w:strike w:val="0"/>
          <w:sz w:val="19"/>
          <w:szCs w:val="19"/>
          <w:u w:val="none"/>
          <w:shd w:val="clear" w:fill="auto"/>
          <w:vertAlign w:val="baseline"/>
        </w:rPr>
      </w:pPr>
    </w:p>
    <w:p w14:paraId="7206516E">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7" w:after="0" w:line="240" w:lineRule="auto"/>
        <w:ind w:left="0" w:right="0" w:firstLine="0"/>
        <w:jc w:val="left"/>
        <w:rPr>
          <w:rFonts w:ascii="Times" w:hAnsi="Times" w:eastAsia="Times" w:cs="Times"/>
          <w:i/>
          <w:iCs/>
          <w:smallCaps w:val="0"/>
          <w:strike w:val="0"/>
          <w:sz w:val="19"/>
          <w:szCs w:val="19"/>
          <w:u w:val="none"/>
          <w:shd w:val="clear" w:fill="auto"/>
          <w:vertAlign w:val="baseline"/>
        </w:rPr>
      </w:pPr>
    </w:p>
    <w:p w14:paraId="5EB093AB">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7" w:after="0" w:line="240" w:lineRule="auto"/>
        <w:ind w:left="0" w:right="0" w:firstLine="0"/>
        <w:jc w:val="left"/>
        <w:rPr>
          <w:rFonts w:ascii="Times" w:hAnsi="Times" w:eastAsia="Times" w:cs="Times"/>
          <w:i/>
          <w:iCs/>
          <w:smallCaps w:val="0"/>
          <w:strike w:val="0"/>
          <w:sz w:val="19"/>
          <w:szCs w:val="19"/>
          <w:u w:val="none"/>
          <w:shd w:val="clear" w:fill="auto"/>
          <w:vertAlign w:val="baseline"/>
        </w:rPr>
      </w:pPr>
    </w:p>
    <w:p w14:paraId="5F8DE735">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7" w:after="0" w:line="240" w:lineRule="auto"/>
        <w:ind w:left="0" w:right="0" w:firstLine="0"/>
        <w:jc w:val="left"/>
        <w:rPr>
          <w:rFonts w:ascii="Times" w:hAnsi="Times" w:eastAsia="Times" w:cs="Times"/>
          <w:i/>
          <w:iCs/>
          <w:smallCaps w:val="0"/>
          <w:strike w:val="0"/>
          <w:sz w:val="19"/>
          <w:szCs w:val="19"/>
          <w:u w:val="none"/>
          <w:shd w:val="clear" w:fill="auto"/>
          <w:vertAlign w:val="baseline"/>
        </w:rPr>
      </w:pPr>
    </w:p>
    <w:p w14:paraId="745A2F40">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7" w:after="0" w:line="240" w:lineRule="auto"/>
        <w:ind w:left="0" w:right="0" w:firstLine="0"/>
        <w:jc w:val="left"/>
        <w:rPr>
          <w:rFonts w:ascii="Times" w:hAnsi="Times" w:eastAsia="Times" w:cs="Times"/>
          <w:i/>
          <w:iCs/>
          <w:smallCaps w:val="0"/>
          <w:strike w:val="0"/>
          <w:sz w:val="19"/>
          <w:szCs w:val="19"/>
          <w:u w:val="none"/>
          <w:shd w:val="clear" w:fill="auto"/>
          <w:vertAlign w:val="baseline"/>
        </w:rPr>
      </w:pPr>
    </w:p>
    <w:p w14:paraId="6FA9DC35">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7" w:after="0" w:line="240" w:lineRule="auto"/>
        <w:ind w:left="0" w:right="0" w:firstLine="0"/>
        <w:jc w:val="left"/>
        <w:rPr>
          <w:rFonts w:ascii="Times" w:hAnsi="Times" w:eastAsia="Times" w:cs="Times"/>
          <w:i/>
          <w:iCs/>
          <w:smallCaps w:val="0"/>
          <w:strike w:val="0"/>
          <w:sz w:val="19"/>
          <w:szCs w:val="19"/>
          <w:u w:val="none"/>
          <w:shd w:val="clear" w:fill="auto"/>
          <w:vertAlign w:val="baseline"/>
        </w:rPr>
      </w:pPr>
    </w:p>
    <w:p w14:paraId="273942DC">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7" w:after="0" w:line="240" w:lineRule="auto"/>
        <w:ind w:left="0" w:right="0" w:firstLine="0"/>
        <w:jc w:val="left"/>
        <w:rPr>
          <w:rFonts w:ascii="Times" w:hAnsi="Times" w:eastAsia="Times" w:cs="Times"/>
          <w:i/>
          <w:iCs/>
          <w:smallCaps w:val="0"/>
          <w:strike w:val="0"/>
          <w:sz w:val="19"/>
          <w:szCs w:val="19"/>
          <w:u w:val="none"/>
          <w:shd w:val="clear" w:fill="auto"/>
          <w:vertAlign w:val="baseline"/>
        </w:rPr>
      </w:pPr>
    </w:p>
    <w:p w14:paraId="185342D4">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7" w:after="0" w:line="240" w:lineRule="auto"/>
        <w:ind w:left="0" w:right="0" w:firstLine="0"/>
        <w:jc w:val="left"/>
        <w:rPr>
          <w:rFonts w:ascii="Times" w:hAnsi="Times" w:eastAsia="Times" w:cs="Times"/>
          <w:i/>
          <w:iCs/>
          <w:smallCaps w:val="0"/>
          <w:strike w:val="0"/>
          <w:sz w:val="19"/>
          <w:szCs w:val="19"/>
          <w:u w:val="none"/>
          <w:shd w:val="clear" w:fill="auto"/>
          <w:vertAlign w:val="baseline"/>
        </w:rPr>
      </w:pPr>
    </w:p>
    <w:p w14:paraId="0E709016">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7" w:after="0" w:line="240" w:lineRule="auto"/>
        <w:ind w:left="0" w:right="0" w:firstLine="0"/>
        <w:jc w:val="left"/>
        <w:rPr>
          <w:rFonts w:ascii="Times" w:hAnsi="Times" w:eastAsia="Times" w:cs="Times"/>
          <w:i/>
          <w:iCs/>
          <w:smallCaps w:val="0"/>
          <w:strike w:val="0"/>
          <w:sz w:val="19"/>
          <w:szCs w:val="19"/>
          <w:u w:val="none"/>
          <w:shd w:val="clear" w:fill="auto"/>
          <w:vertAlign w:val="baseline"/>
        </w:rPr>
      </w:pPr>
      <w:bookmarkStart w:id="84" w:name="_GoBack"/>
      <w:bookmarkEnd w:id="84"/>
    </w:p>
    <w:p w14:paraId="0CC78217">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7" w:after="0" w:line="240" w:lineRule="auto"/>
        <w:ind w:left="0" w:right="0" w:firstLine="0"/>
        <w:jc w:val="left"/>
        <w:rPr>
          <w:rFonts w:ascii="Times" w:hAnsi="Times" w:eastAsia="Times" w:cs="Times"/>
          <w:i/>
          <w:iCs/>
          <w:smallCaps w:val="0"/>
          <w:strike w:val="0"/>
          <w:sz w:val="19"/>
          <w:szCs w:val="19"/>
          <w:u w:val="none"/>
          <w:shd w:val="clear" w:fill="auto"/>
          <w:vertAlign w:val="baseline"/>
        </w:rPr>
      </w:pPr>
    </w:p>
    <w:p w14:paraId="4B5CAFC3">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7" w:after="0" w:line="240" w:lineRule="auto"/>
        <w:ind w:left="0" w:right="0" w:firstLine="0"/>
        <w:jc w:val="left"/>
        <w:rPr>
          <w:rFonts w:ascii="Times" w:hAnsi="Times" w:eastAsia="Times" w:cs="Times"/>
          <w:i/>
          <w:iCs/>
          <w:smallCaps w:val="0"/>
          <w:strike w:val="0"/>
          <w:sz w:val="19"/>
          <w:szCs w:val="19"/>
          <w:u w:val="none"/>
          <w:shd w:val="clear" w:fill="auto"/>
          <w:vertAlign w:val="baseline"/>
        </w:rPr>
      </w:pPr>
    </w:p>
    <w:p w14:paraId="00000102">
      <w:pPr>
        <w:pStyle w:val="3"/>
        <w:numPr>
          <w:ilvl w:val="1"/>
          <w:numId w:val="1"/>
        </w:numPr>
        <w:tabs>
          <w:tab w:val="left" w:pos="465"/>
        </w:tabs>
        <w:spacing w:before="1" w:after="0" w:line="240" w:lineRule="auto"/>
        <w:ind w:left="465" w:right="0" w:hanging="464"/>
        <w:jc w:val="left"/>
      </w:pPr>
      <w:bookmarkStart w:id="38" w:name="suzcughgwt19" w:colFirst="0" w:colLast="0"/>
      <w:bookmarkEnd w:id="38"/>
      <w:r>
        <w:rPr>
          <w:rFonts w:ascii="Times" w:hAnsi="Times" w:eastAsia="Times" w:cs="Times"/>
          <w:rtl w:val="0"/>
        </w:rPr>
        <w:t>Class Imbalance and Loss Weight Calculation</w:t>
      </w:r>
    </w:p>
    <w:p w14:paraId="00000103">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19" w:after="0" w:line="240" w:lineRule="auto"/>
        <w:ind w:left="1" w:right="957" w:firstLine="0"/>
        <w:jc w:val="left"/>
        <w:rPr>
          <w:rFonts w:ascii="Times" w:hAnsi="Times" w:eastAsia="Times" w:cs="Times"/>
          <w:i w:val="0"/>
          <w:iCs w:val="0"/>
          <w:smallCaps w:val="0"/>
          <w:strike w:val="0"/>
          <w:sz w:val="22"/>
          <w:szCs w:val="22"/>
          <w:u w:val="none"/>
          <w:shd w:val="clear" w:fill="auto"/>
          <w:vertAlign w:val="baseline"/>
        </w:rPr>
      </w:pPr>
      <w:r>
        <w:rPr>
          <w:rFonts w:ascii="Times" w:hAnsi="Times" w:eastAsia="Times" w:cs="Times"/>
          <w:i w:val="0"/>
          <w:iCs w:val="0"/>
          <w:smallCaps w:val="0"/>
          <w:strike w:val="0"/>
          <w:sz w:val="22"/>
          <w:szCs w:val="22"/>
          <w:u w:val="none"/>
          <w:shd w:val="clear" w:fill="auto"/>
          <w:vertAlign w:val="baseline"/>
          <w:rtl w:val="0"/>
        </w:rPr>
        <w:t>To compensate for the class imbalance, we calculated a loss weight for each class using the formula: weight = total_annotations / (n_classes x class_count). With total_annotations = 7,691 and n_classes = 4.</w:t>
      </w:r>
    </w:p>
    <w:p w14:paraId="00000104">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00" w:after="0" w:line="240" w:lineRule="auto"/>
        <w:ind w:left="0" w:right="0" w:firstLine="0"/>
        <w:jc w:val="left"/>
        <w:rPr>
          <w:rFonts w:ascii="Times" w:hAnsi="Times" w:eastAsia="Times" w:cs="Times"/>
          <w:i w:val="0"/>
          <w:iCs w:val="0"/>
          <w:smallCaps w:val="0"/>
          <w:strike w:val="0"/>
          <w:sz w:val="22"/>
          <w:szCs w:val="22"/>
          <w:u w:val="none"/>
          <w:shd w:val="clear" w:fill="auto"/>
          <w:vertAlign w:val="baseline"/>
        </w:rPr>
      </w:pPr>
    </w:p>
    <w:p w14:paraId="00000105">
      <w:pPr>
        <w:pStyle w:val="4"/>
        <w:ind w:firstLine="1"/>
        <w:rPr>
          <w:rFonts w:ascii="Times" w:hAnsi="Times" w:eastAsia="Times" w:cs="Times"/>
        </w:rPr>
      </w:pPr>
      <w:r>
        <w:rPr>
          <w:rFonts w:ascii="Times" w:hAnsi="Times" w:eastAsia="Times" w:cs="Times"/>
          <w:rtl w:val="0"/>
        </w:rPr>
        <w:t>Table 4. Calculated Class Weights for Loss Balancing</w:t>
      </w:r>
    </w:p>
    <w:p w14:paraId="00000106">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4" w:after="0" w:line="240" w:lineRule="auto"/>
        <w:ind w:left="0" w:right="0" w:firstLine="0"/>
        <w:jc w:val="left"/>
        <w:rPr>
          <w:rFonts w:ascii="Times" w:hAnsi="Times" w:eastAsia="Times" w:cs="Times"/>
          <w:b/>
          <w:bCs/>
          <w:i w:val="0"/>
          <w:iCs w:val="0"/>
          <w:smallCaps w:val="0"/>
          <w:strike w:val="0"/>
          <w:sz w:val="10"/>
          <w:szCs w:val="10"/>
          <w:u w:val="none"/>
          <w:shd w:val="clear" w:fill="auto"/>
          <w:vertAlign w:val="baseline"/>
        </w:rPr>
      </w:pPr>
    </w:p>
    <w:tbl>
      <w:tblPr>
        <w:tblStyle w:val="16"/>
        <w:tblW w:w="8000" w:type="dxa"/>
        <w:tblInd w:w="10"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Layout w:type="fixed"/>
        <w:tblCellMar>
          <w:top w:w="0" w:type="dxa"/>
          <w:left w:w="0" w:type="dxa"/>
          <w:bottom w:w="0" w:type="dxa"/>
          <w:right w:w="0" w:type="dxa"/>
        </w:tblCellMar>
      </w:tblPr>
      <w:tblGrid>
        <w:gridCol w:w="2200"/>
        <w:gridCol w:w="1400"/>
        <w:gridCol w:w="1100"/>
        <w:gridCol w:w="1200"/>
        <w:gridCol w:w="2100"/>
      </w:tblGrid>
      <w:tr w14:paraId="5E9A293C">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90" w:hRule="atLeast"/>
        </w:trPr>
        <w:tc>
          <w:tcPr>
            <w:tcBorders>
              <w:top w:val="nil"/>
              <w:left w:val="nil"/>
              <w:bottom w:val="single" w:color="CCCCCC" w:sz="4" w:space="0"/>
              <w:right w:val="nil"/>
            </w:tcBorders>
            <w:shd w:val="clear" w:color="auto" w:fill="19395B"/>
            <w:tcMar>
              <w:top w:w="0" w:type="dxa"/>
              <w:left w:w="0" w:type="dxa"/>
              <w:bottom w:w="0" w:type="dxa"/>
              <w:right w:w="0" w:type="dxa"/>
            </w:tcMar>
          </w:tcPr>
          <w:p w14:paraId="00000107">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82" w:after="0" w:line="240" w:lineRule="auto"/>
              <w:ind w:left="3" w:right="0" w:firstLine="0"/>
              <w:jc w:val="center"/>
              <w:rPr>
                <w:rFonts w:ascii="Times" w:hAnsi="Times" w:eastAsia="Times" w:cs="Times"/>
                <w:b/>
                <w:bCs/>
                <w:i w:val="0"/>
                <w:iCs w:val="0"/>
                <w:smallCaps w:val="0"/>
                <w:strike w:val="0"/>
                <w:sz w:val="20"/>
                <w:szCs w:val="20"/>
                <w:u w:val="none"/>
                <w:shd w:val="clear" w:fill="auto"/>
                <w:vertAlign w:val="baseline"/>
              </w:rPr>
            </w:pPr>
            <w:r>
              <w:rPr>
                <w:rFonts w:ascii="Times" w:hAnsi="Times" w:eastAsia="Times" w:cs="Times"/>
                <w:b/>
                <w:bCs/>
                <w:i w:val="0"/>
                <w:iCs w:val="0"/>
                <w:smallCaps w:val="0"/>
                <w:strike w:val="0"/>
                <w:sz w:val="20"/>
                <w:szCs w:val="20"/>
                <w:u w:val="none"/>
                <w:shd w:val="clear" w:fill="auto"/>
                <w:vertAlign w:val="baseline"/>
                <w:rtl w:val="0"/>
              </w:rPr>
              <w:t>Class</w:t>
            </w:r>
          </w:p>
        </w:tc>
        <w:tc>
          <w:tcPr>
            <w:tcBorders>
              <w:top w:val="nil"/>
              <w:left w:val="nil"/>
              <w:bottom w:val="single" w:color="CCCCCC" w:sz="4" w:space="0"/>
              <w:right w:val="nil"/>
            </w:tcBorders>
            <w:shd w:val="clear" w:color="auto" w:fill="19395B"/>
            <w:tcMar>
              <w:top w:w="0" w:type="dxa"/>
              <w:left w:w="0" w:type="dxa"/>
              <w:bottom w:w="0" w:type="dxa"/>
              <w:right w:w="0" w:type="dxa"/>
            </w:tcMar>
          </w:tcPr>
          <w:p w14:paraId="00000108">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82" w:after="0" w:line="240" w:lineRule="auto"/>
              <w:ind w:left="141" w:right="0" w:firstLine="0"/>
              <w:jc w:val="left"/>
              <w:rPr>
                <w:rFonts w:ascii="Times" w:hAnsi="Times" w:eastAsia="Times" w:cs="Times"/>
                <w:b/>
                <w:bCs/>
                <w:i w:val="0"/>
                <w:iCs w:val="0"/>
                <w:smallCaps w:val="0"/>
                <w:strike w:val="0"/>
                <w:sz w:val="20"/>
                <w:szCs w:val="20"/>
                <w:u w:val="none"/>
                <w:shd w:val="clear" w:fill="auto"/>
                <w:vertAlign w:val="baseline"/>
              </w:rPr>
            </w:pPr>
            <w:r>
              <w:rPr>
                <w:rFonts w:ascii="Times" w:hAnsi="Times" w:eastAsia="Times" w:cs="Times"/>
                <w:b/>
                <w:bCs/>
                <w:i w:val="0"/>
                <w:iCs w:val="0"/>
                <w:smallCaps w:val="0"/>
                <w:strike w:val="0"/>
                <w:sz w:val="20"/>
                <w:szCs w:val="20"/>
                <w:u w:val="none"/>
                <w:shd w:val="clear" w:fill="auto"/>
                <w:vertAlign w:val="baseline"/>
                <w:rtl w:val="0"/>
              </w:rPr>
              <w:t>Train Count</w:t>
            </w:r>
          </w:p>
        </w:tc>
        <w:tc>
          <w:tcPr>
            <w:tcBorders>
              <w:top w:val="nil"/>
              <w:left w:val="nil"/>
              <w:bottom w:val="single" w:color="CCCCCC" w:sz="4" w:space="0"/>
              <w:right w:val="nil"/>
            </w:tcBorders>
            <w:shd w:val="clear" w:color="auto" w:fill="19395B"/>
            <w:tcMar>
              <w:top w:w="0" w:type="dxa"/>
              <w:left w:w="0" w:type="dxa"/>
              <w:bottom w:w="0" w:type="dxa"/>
              <w:right w:w="0" w:type="dxa"/>
            </w:tcMar>
          </w:tcPr>
          <w:p w14:paraId="00000109">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82" w:after="0" w:line="240" w:lineRule="auto"/>
              <w:ind w:left="191" w:right="0" w:firstLine="0"/>
              <w:jc w:val="left"/>
              <w:rPr>
                <w:rFonts w:ascii="Times" w:hAnsi="Times" w:eastAsia="Times" w:cs="Times"/>
                <w:b/>
                <w:bCs/>
                <w:i w:val="0"/>
                <w:iCs w:val="0"/>
                <w:smallCaps w:val="0"/>
                <w:strike w:val="0"/>
                <w:sz w:val="20"/>
                <w:szCs w:val="20"/>
                <w:u w:val="none"/>
                <w:shd w:val="clear" w:fill="auto"/>
                <w:vertAlign w:val="baseline"/>
              </w:rPr>
            </w:pPr>
            <w:r>
              <w:rPr>
                <w:rFonts w:ascii="Times" w:hAnsi="Times" w:eastAsia="Times" w:cs="Times"/>
                <w:b/>
                <w:bCs/>
                <w:i w:val="0"/>
                <w:iCs w:val="0"/>
                <w:smallCaps w:val="0"/>
                <w:strike w:val="0"/>
                <w:sz w:val="20"/>
                <w:szCs w:val="20"/>
                <w:u w:val="none"/>
                <w:shd w:val="clear" w:fill="auto"/>
                <w:vertAlign w:val="baseline"/>
                <w:rtl w:val="0"/>
              </w:rPr>
              <w:t>Train %</w:t>
            </w:r>
          </w:p>
        </w:tc>
        <w:tc>
          <w:tcPr>
            <w:tcBorders>
              <w:top w:val="nil"/>
              <w:left w:val="nil"/>
              <w:bottom w:val="single" w:color="CCCCCC" w:sz="4" w:space="0"/>
              <w:right w:val="nil"/>
            </w:tcBorders>
            <w:shd w:val="clear" w:color="auto" w:fill="19395B"/>
            <w:tcMar>
              <w:top w:w="0" w:type="dxa"/>
              <w:left w:w="0" w:type="dxa"/>
              <w:bottom w:w="0" w:type="dxa"/>
              <w:right w:w="0" w:type="dxa"/>
            </w:tcMar>
          </w:tcPr>
          <w:p w14:paraId="0000010A">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82" w:after="0" w:line="240" w:lineRule="auto"/>
              <w:ind w:left="269" w:right="0" w:firstLine="0"/>
              <w:jc w:val="left"/>
              <w:rPr>
                <w:rFonts w:ascii="Times" w:hAnsi="Times" w:eastAsia="Times" w:cs="Times"/>
                <w:b/>
                <w:bCs/>
                <w:i w:val="0"/>
                <w:iCs w:val="0"/>
                <w:smallCaps w:val="0"/>
                <w:strike w:val="0"/>
                <w:sz w:val="20"/>
                <w:szCs w:val="20"/>
                <w:u w:val="none"/>
                <w:shd w:val="clear" w:fill="auto"/>
                <w:vertAlign w:val="baseline"/>
              </w:rPr>
            </w:pPr>
            <w:r>
              <w:rPr>
                <w:rFonts w:ascii="Times" w:hAnsi="Times" w:eastAsia="Times" w:cs="Times"/>
                <w:b/>
                <w:bCs/>
                <w:i w:val="0"/>
                <w:iCs w:val="0"/>
                <w:smallCaps w:val="0"/>
                <w:strike w:val="0"/>
                <w:sz w:val="20"/>
                <w:szCs w:val="20"/>
                <w:u w:val="none"/>
                <w:shd w:val="clear" w:fill="auto"/>
                <w:vertAlign w:val="baseline"/>
                <w:rtl w:val="0"/>
              </w:rPr>
              <w:t>Weight</w:t>
            </w:r>
          </w:p>
        </w:tc>
        <w:tc>
          <w:tcPr>
            <w:tcBorders>
              <w:top w:val="nil"/>
              <w:left w:val="nil"/>
              <w:bottom w:val="single" w:color="CCCCCC" w:sz="4" w:space="0"/>
              <w:right w:val="nil"/>
            </w:tcBorders>
            <w:shd w:val="clear" w:color="auto" w:fill="19395B"/>
            <w:tcMar>
              <w:top w:w="0" w:type="dxa"/>
              <w:left w:w="0" w:type="dxa"/>
              <w:bottom w:w="0" w:type="dxa"/>
              <w:right w:w="0" w:type="dxa"/>
            </w:tcMar>
          </w:tcPr>
          <w:p w14:paraId="0000010B">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82" w:after="0" w:line="240" w:lineRule="auto"/>
              <w:ind w:left="408" w:right="0" w:firstLine="0"/>
              <w:jc w:val="left"/>
              <w:rPr>
                <w:rFonts w:ascii="Times" w:hAnsi="Times" w:eastAsia="Times" w:cs="Times"/>
                <w:b/>
                <w:bCs/>
                <w:i w:val="0"/>
                <w:iCs w:val="0"/>
                <w:smallCaps w:val="0"/>
                <w:strike w:val="0"/>
                <w:sz w:val="20"/>
                <w:szCs w:val="20"/>
                <w:u w:val="none"/>
                <w:shd w:val="clear" w:fill="auto"/>
                <w:vertAlign w:val="baseline"/>
              </w:rPr>
            </w:pPr>
            <w:r>
              <w:rPr>
                <w:rFonts w:ascii="Times" w:hAnsi="Times" w:eastAsia="Times" w:cs="Times"/>
                <w:b/>
                <w:bCs/>
                <w:i w:val="0"/>
                <w:iCs w:val="0"/>
                <w:smallCaps w:val="0"/>
                <w:strike w:val="0"/>
                <w:sz w:val="20"/>
                <w:szCs w:val="20"/>
                <w:u w:val="none"/>
                <w:shd w:val="clear" w:fill="auto"/>
                <w:vertAlign w:val="baseline"/>
                <w:rtl w:val="0"/>
              </w:rPr>
              <w:t>Interpretation</w:t>
            </w:r>
          </w:p>
        </w:tc>
      </w:tr>
      <w:tr w14:paraId="4B7663AC">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55" w:hRule="atLeast"/>
        </w:trPr>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10C">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Alligator crack</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10D">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679</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10E">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8.8%</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10F">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2.832</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110">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4x more important</w:t>
            </w:r>
          </w:p>
        </w:tc>
      </w:tr>
      <w:tr w14:paraId="40E911EA">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55" w:hRule="atLeast"/>
        </w:trPr>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111">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Longitudinal crack</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112">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2,172</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113">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28.2%</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114">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0.885</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115">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Slightly below normal</w:t>
            </w:r>
          </w:p>
        </w:tc>
      </w:tr>
      <w:tr w14:paraId="4EA4313E">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573" w:hRule="atLeast"/>
        </w:trPr>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116">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Repair</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117">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2,717</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118">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35.3%</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119">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0.708</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11A">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639"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Slightly downweighted</w:t>
            </w:r>
          </w:p>
        </w:tc>
      </w:tr>
      <w:tr w14:paraId="0FC9E8E7">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55" w:hRule="atLeast"/>
        </w:trPr>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11B">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Transverse crack</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11C">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2,123</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11D">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27.6%</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11E">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0.906</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11F">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Near normal</w:t>
            </w:r>
          </w:p>
        </w:tc>
      </w:tr>
    </w:tbl>
    <w:p w14:paraId="00000120">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sectPr>
          <w:pgSz w:w="12240" w:h="15840"/>
          <w:pgMar w:top="1340" w:right="360" w:bottom="960" w:left="1440" w:header="714" w:footer="766" w:gutter="0"/>
          <w:cols w:space="720" w:num="1"/>
        </w:sectPr>
      </w:pPr>
    </w:p>
    <w:p w14:paraId="00000121">
      <w:pPr>
        <w:pStyle w:val="3"/>
        <w:numPr>
          <w:ilvl w:val="1"/>
          <w:numId w:val="1"/>
        </w:numPr>
        <w:tabs>
          <w:tab w:val="left" w:pos="465"/>
        </w:tabs>
        <w:spacing w:before="84" w:after="0" w:line="240" w:lineRule="auto"/>
        <w:ind w:left="465" w:right="0" w:hanging="464"/>
        <w:jc w:val="left"/>
      </w:pPr>
      <w:bookmarkStart w:id="39" w:name="2xwjq6go5ap2" w:colFirst="0" w:colLast="0"/>
      <w:bookmarkEnd w:id="39"/>
      <w:r>
        <w:rPr>
          <w:rFonts w:ascii="Times" w:hAnsi="Times" w:eastAsia="Times" w:cs="Times"/>
          <w:rtl w:val="0"/>
        </w:rPr>
        <w:t>Model — YOLO11</w:t>
      </w:r>
    </w:p>
    <w:p w14:paraId="00000122">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19" w:after="0" w:line="240" w:lineRule="auto"/>
        <w:ind w:left="1" w:right="1026" w:firstLine="0"/>
        <w:jc w:val="left"/>
        <w:rPr>
          <w:rFonts w:ascii="Times" w:hAnsi="Times" w:eastAsia="Times" w:cs="Times"/>
          <w:i w:val="0"/>
          <w:iCs w:val="0"/>
          <w:smallCaps w:val="0"/>
          <w:strike w:val="0"/>
          <w:sz w:val="22"/>
          <w:szCs w:val="22"/>
          <w:u w:val="none"/>
          <w:shd w:val="clear" w:fill="auto"/>
          <w:vertAlign w:val="baseline"/>
        </w:rPr>
      </w:pPr>
      <w:r>
        <w:rPr>
          <w:rFonts w:ascii="Times" w:hAnsi="Times" w:eastAsia="Times" w:cs="Times"/>
          <w:i w:val="0"/>
          <w:iCs w:val="0"/>
          <w:smallCaps w:val="0"/>
          <w:strike w:val="0"/>
          <w:sz w:val="22"/>
          <w:szCs w:val="22"/>
          <w:u w:val="none"/>
          <w:shd w:val="clear" w:fill="auto"/>
          <w:vertAlign w:val="baseline"/>
          <w:rtl w:val="0"/>
        </w:rPr>
        <w:t>We used YOLO11 (yolo11n.pt — nano variant) as the backbone detection model. YOLO11 is the current state-of-the-art in the YOLO family and improves on YOLOv8 in backbone efficiency, feature aggregation, and inference speed. Key architectural advantages for this task include its multi-scale feature extraction, anchor-free detection head, and lightweight design suitable for the Kaggle GPU environment.</w:t>
      </w:r>
    </w:p>
    <w:p w14:paraId="00000123">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w:hAnsi="Times" w:eastAsia="Times" w:cs="Times"/>
          <w:i w:val="0"/>
          <w:iCs w:val="0"/>
          <w:smallCaps w:val="0"/>
          <w:strike w:val="0"/>
          <w:sz w:val="22"/>
          <w:szCs w:val="22"/>
          <w:u w:val="none"/>
          <w:shd w:val="clear" w:fill="auto"/>
          <w:vertAlign w:val="baseline"/>
        </w:rPr>
      </w:pPr>
    </w:p>
    <w:p w14:paraId="00000124">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08" w:after="0" w:line="240" w:lineRule="auto"/>
        <w:ind w:left="0" w:right="0" w:firstLine="0"/>
        <w:jc w:val="left"/>
        <w:rPr>
          <w:rFonts w:ascii="Times" w:hAnsi="Times" w:eastAsia="Times" w:cs="Times"/>
          <w:i w:val="0"/>
          <w:iCs w:val="0"/>
          <w:smallCaps w:val="0"/>
          <w:strike w:val="0"/>
          <w:sz w:val="22"/>
          <w:szCs w:val="22"/>
          <w:u w:val="none"/>
          <w:shd w:val="clear" w:fill="auto"/>
          <w:vertAlign w:val="baseline"/>
        </w:rPr>
      </w:pPr>
    </w:p>
    <w:p w14:paraId="00000125">
      <w:pPr>
        <w:pStyle w:val="3"/>
        <w:numPr>
          <w:ilvl w:val="1"/>
          <w:numId w:val="1"/>
        </w:numPr>
        <w:tabs>
          <w:tab w:val="left" w:pos="465"/>
        </w:tabs>
        <w:spacing w:before="0" w:after="0" w:line="240" w:lineRule="auto"/>
        <w:ind w:left="465" w:right="0" w:hanging="464"/>
        <w:jc w:val="left"/>
      </w:pPr>
      <w:bookmarkStart w:id="40" w:name="82xcrs4rnagw" w:colFirst="0" w:colLast="0"/>
      <w:bookmarkEnd w:id="40"/>
      <w:r>
        <w:rPr>
          <w:rFonts w:ascii="Times" w:hAnsi="Times" w:eastAsia="Times" w:cs="Times"/>
          <w:rtl w:val="0"/>
        </w:rPr>
        <w:t>Training Configuration</w:t>
      </w:r>
    </w:p>
    <w:p w14:paraId="00000126">
      <w:pPr>
        <w:pStyle w:val="4"/>
        <w:spacing w:before="120"/>
        <w:ind w:firstLine="1"/>
        <w:rPr>
          <w:rFonts w:ascii="Times" w:hAnsi="Times" w:eastAsia="Times" w:cs="Times"/>
        </w:rPr>
      </w:pPr>
      <w:r>
        <w:rPr>
          <w:rFonts w:ascii="Times" w:hAnsi="Times" w:eastAsia="Times" w:cs="Times"/>
          <w:rtl w:val="0"/>
        </w:rPr>
        <w:t>Table 5. YOLO11 Training Hyperparameters</w:t>
      </w:r>
    </w:p>
    <w:p w14:paraId="00000127">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5" w:after="0" w:line="240" w:lineRule="auto"/>
        <w:ind w:left="0" w:right="0" w:firstLine="0"/>
        <w:jc w:val="left"/>
        <w:rPr>
          <w:rFonts w:ascii="Times" w:hAnsi="Times" w:eastAsia="Times" w:cs="Times"/>
          <w:b/>
          <w:bCs/>
          <w:i w:val="0"/>
          <w:iCs w:val="0"/>
          <w:smallCaps w:val="0"/>
          <w:strike w:val="0"/>
          <w:sz w:val="10"/>
          <w:szCs w:val="10"/>
          <w:u w:val="none"/>
          <w:shd w:val="clear" w:fill="auto"/>
          <w:vertAlign w:val="baseline"/>
        </w:rPr>
      </w:pPr>
    </w:p>
    <w:tbl>
      <w:tblPr>
        <w:tblStyle w:val="17"/>
        <w:tblW w:w="8500" w:type="dxa"/>
        <w:tblInd w:w="10"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Layout w:type="fixed"/>
        <w:tblCellMar>
          <w:top w:w="0" w:type="dxa"/>
          <w:left w:w="0" w:type="dxa"/>
          <w:bottom w:w="0" w:type="dxa"/>
          <w:right w:w="0" w:type="dxa"/>
        </w:tblCellMar>
      </w:tblPr>
      <w:tblGrid>
        <w:gridCol w:w="3500"/>
        <w:gridCol w:w="5000"/>
      </w:tblGrid>
      <w:tr w14:paraId="7332FF33">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90" w:hRule="atLeast"/>
        </w:trPr>
        <w:tc>
          <w:tcPr>
            <w:tcBorders>
              <w:top w:val="nil"/>
              <w:left w:val="nil"/>
              <w:bottom w:val="single" w:color="CCCCCC" w:sz="4" w:space="0"/>
              <w:right w:val="nil"/>
            </w:tcBorders>
            <w:shd w:val="clear" w:color="auto" w:fill="19395B"/>
            <w:tcMar>
              <w:top w:w="0" w:type="dxa"/>
              <w:left w:w="0" w:type="dxa"/>
              <w:bottom w:w="0" w:type="dxa"/>
              <w:right w:w="0" w:type="dxa"/>
            </w:tcMar>
          </w:tcPr>
          <w:p w14:paraId="00000128">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81" w:after="0" w:line="240" w:lineRule="auto"/>
              <w:ind w:left="4" w:right="0" w:firstLine="0"/>
              <w:jc w:val="center"/>
              <w:rPr>
                <w:rFonts w:ascii="Times" w:hAnsi="Times" w:eastAsia="Times" w:cs="Times"/>
                <w:b/>
                <w:bCs/>
                <w:i w:val="0"/>
                <w:iCs w:val="0"/>
                <w:smallCaps w:val="0"/>
                <w:strike w:val="0"/>
                <w:sz w:val="20"/>
                <w:szCs w:val="20"/>
                <w:u w:val="none"/>
                <w:shd w:val="clear" w:fill="auto"/>
                <w:vertAlign w:val="baseline"/>
              </w:rPr>
            </w:pPr>
            <w:r>
              <w:rPr>
                <w:rFonts w:ascii="Times" w:hAnsi="Times" w:eastAsia="Times" w:cs="Times"/>
                <w:b/>
                <w:bCs/>
                <w:i w:val="0"/>
                <w:iCs w:val="0"/>
                <w:smallCaps w:val="0"/>
                <w:strike w:val="0"/>
                <w:sz w:val="20"/>
                <w:szCs w:val="20"/>
                <w:u w:val="none"/>
                <w:shd w:val="clear" w:fill="auto"/>
                <w:vertAlign w:val="baseline"/>
                <w:rtl w:val="0"/>
              </w:rPr>
              <w:t>Parameter</w:t>
            </w:r>
          </w:p>
        </w:tc>
        <w:tc>
          <w:tcPr>
            <w:tcBorders>
              <w:top w:val="nil"/>
              <w:left w:val="nil"/>
              <w:bottom w:val="single" w:color="CCCCCC" w:sz="4" w:space="0"/>
              <w:right w:val="nil"/>
            </w:tcBorders>
            <w:shd w:val="clear" w:color="auto" w:fill="19395B"/>
            <w:tcMar>
              <w:top w:w="0" w:type="dxa"/>
              <w:left w:w="0" w:type="dxa"/>
              <w:bottom w:w="0" w:type="dxa"/>
              <w:right w:w="0" w:type="dxa"/>
            </w:tcMar>
          </w:tcPr>
          <w:p w14:paraId="00000129">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81" w:after="0" w:line="240" w:lineRule="auto"/>
              <w:ind w:left="3" w:right="0" w:firstLine="0"/>
              <w:jc w:val="center"/>
              <w:rPr>
                <w:rFonts w:ascii="Times" w:hAnsi="Times" w:eastAsia="Times" w:cs="Times"/>
                <w:b/>
                <w:bCs/>
                <w:i w:val="0"/>
                <w:iCs w:val="0"/>
                <w:smallCaps w:val="0"/>
                <w:strike w:val="0"/>
                <w:sz w:val="20"/>
                <w:szCs w:val="20"/>
                <w:u w:val="none"/>
                <w:shd w:val="clear" w:fill="auto"/>
                <w:vertAlign w:val="baseline"/>
              </w:rPr>
            </w:pPr>
            <w:r>
              <w:rPr>
                <w:rFonts w:ascii="Times" w:hAnsi="Times" w:eastAsia="Times" w:cs="Times"/>
                <w:b/>
                <w:bCs/>
                <w:i w:val="0"/>
                <w:iCs w:val="0"/>
                <w:smallCaps w:val="0"/>
                <w:strike w:val="0"/>
                <w:sz w:val="20"/>
                <w:szCs w:val="20"/>
                <w:u w:val="none"/>
                <w:shd w:val="clear" w:fill="auto"/>
                <w:vertAlign w:val="baseline"/>
                <w:rtl w:val="0"/>
              </w:rPr>
              <w:t>Value</w:t>
            </w:r>
          </w:p>
        </w:tc>
      </w:tr>
      <w:tr w14:paraId="4022B0DD">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55" w:hRule="atLeast"/>
        </w:trPr>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12A">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7"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Base model</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12B">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7"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yolo11n.pt (pretrained nano)</w:t>
            </w:r>
          </w:p>
        </w:tc>
      </w:tr>
      <w:tr w14:paraId="1AD655A7">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54" w:hRule="atLeast"/>
        </w:trPr>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12C">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7"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Framework</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12D">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7"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Ultralytics (PyTorch backend)</w:t>
            </w:r>
          </w:p>
        </w:tc>
      </w:tr>
      <w:tr w14:paraId="4F58B7E3">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55" w:hRule="atLeast"/>
        </w:trPr>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12E">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7"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Epochs</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12F">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7"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100</w:t>
            </w:r>
          </w:p>
        </w:tc>
      </w:tr>
      <w:tr w14:paraId="654E89A7">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55" w:hRule="atLeast"/>
        </w:trPr>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130">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7"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Early stopping patience</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131">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7"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20 epochs</w:t>
            </w:r>
          </w:p>
        </w:tc>
      </w:tr>
      <w:tr w14:paraId="4D87FA39">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55" w:hRule="atLeast"/>
        </w:trPr>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132">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7"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Image size</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133">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7"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640 x 640 px</w:t>
            </w:r>
          </w:p>
        </w:tc>
      </w:tr>
      <w:tr w14:paraId="6D762252">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55" w:hRule="atLeast"/>
        </w:trPr>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134">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7"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Batch size</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135">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7"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16</w:t>
            </w:r>
          </w:p>
        </w:tc>
      </w:tr>
      <w:tr w14:paraId="290A8AFD">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55" w:hRule="atLeast"/>
        </w:trPr>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136">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7"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Device</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137">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7"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GPU (Kaggle, CUDA)</w:t>
            </w:r>
          </w:p>
        </w:tc>
      </w:tr>
      <w:tr w14:paraId="005D851E">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55" w:hRule="atLeast"/>
        </w:trPr>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138">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7"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Workers</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139">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7"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4</w:t>
            </w:r>
          </w:p>
        </w:tc>
      </w:tr>
      <w:tr w14:paraId="780EEF3C">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55" w:hRule="atLeast"/>
        </w:trPr>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13A">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7"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Loss weights</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13B">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7"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[2.832, 0.885, 0.708, 0.906]</w:t>
            </w:r>
          </w:p>
        </w:tc>
      </w:tr>
      <w:tr w14:paraId="1BA3575F">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55" w:hRule="atLeast"/>
        </w:trPr>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13C">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7"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Data augmentation</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13D">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7"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Mosaic (default in YOLO11)</w:t>
            </w:r>
          </w:p>
        </w:tc>
      </w:tr>
    </w:tbl>
    <w:p w14:paraId="0000013E">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sectPr>
          <w:pgSz w:w="12240" w:h="15840"/>
          <w:pgMar w:top="1340" w:right="360" w:bottom="960" w:left="1440" w:header="714" w:footer="766" w:gutter="0"/>
          <w:cols w:space="720" w:num="1"/>
        </w:sectPr>
      </w:pPr>
    </w:p>
    <w:p w14:paraId="0000013F">
      <w:pPr>
        <w:pStyle w:val="2"/>
        <w:tabs>
          <w:tab w:val="left" w:pos="399"/>
        </w:tabs>
        <w:spacing w:before="84" w:after="79" w:line="240" w:lineRule="auto"/>
        <w:ind w:left="401" w:right="0" w:firstLine="0"/>
        <w:jc w:val="left"/>
        <w:rPr>
          <w:rFonts w:ascii="Times" w:hAnsi="Times" w:eastAsia="Times" w:cs="Times"/>
          <w:color w:val="000000"/>
        </w:rPr>
      </w:pPr>
      <w:bookmarkStart w:id="41" w:name="ku4yp4iddd7t" w:colFirst="0" w:colLast="0"/>
      <w:bookmarkEnd w:id="41"/>
      <w:r>
        <w:rPr>
          <w:rFonts w:ascii="Times" w:hAnsi="Times" w:eastAsia="Times" w:cs="Times"/>
          <w:rtl w:val="0"/>
        </w:rPr>
        <w:t>Results and Evaluation</w:t>
      </w:r>
    </w:p>
    <w:p w14:paraId="00000140">
      <w:pPr>
        <w:spacing w:line="20" w:lineRule="auto"/>
        <w:ind w:left="-5" w:right="0" w:firstLine="0"/>
        <w:rPr>
          <w:rFonts w:ascii="Times" w:hAnsi="Times" w:eastAsia="Times" w:cs="Times"/>
          <w:sz w:val="2"/>
          <w:szCs w:val="2"/>
        </w:rPr>
      </w:pPr>
      <w:r>
        <w:rPr>
          <w:rFonts w:ascii="Times" w:hAnsi="Times" w:eastAsia="Times" w:cs="Times"/>
          <w:sz w:val="2"/>
          <w:szCs w:val="2"/>
        </w:rPr>
        <mc:AlternateContent>
          <mc:Choice Requires="wpg">
            <w:drawing>
              <wp:inline distT="0" distB="0" distL="0" distR="0">
                <wp:extent cx="6057265" cy="6350"/>
                <wp:effectExtent l="0" t="0" r="0" b="0"/>
                <wp:docPr id="39" name="Group 39"/>
                <wp:cNvGraphicFramePr/>
                <a:graphic xmlns:a="http://schemas.openxmlformats.org/drawingml/2006/main">
                  <a:graphicData uri="http://schemas.microsoft.com/office/word/2010/wordprocessingGroup">
                    <wpg:wgp>
                      <wpg:cNvGrpSpPr/>
                      <wpg:grpSpPr>
                        <a:xfrm>
                          <a:off x="2317350" y="3775225"/>
                          <a:ext cx="6057265" cy="6350"/>
                          <a:chOff x="2317350" y="3775225"/>
                          <a:chExt cx="6057300" cy="9550"/>
                        </a:xfrm>
                      </wpg:grpSpPr>
                      <wpg:grpSp>
                        <wpg:cNvPr id="40" name="Group 40"/>
                        <wpg:cNvGrpSpPr/>
                        <wpg:grpSpPr>
                          <a:xfrm>
                            <a:off x="2317368" y="3776825"/>
                            <a:ext cx="6057265" cy="6350"/>
                            <a:chOff x="2317350" y="3775225"/>
                            <a:chExt cx="6057300" cy="9550"/>
                          </a:xfrm>
                        </wpg:grpSpPr>
                        <wps:wsp>
                          <wps:cNvPr id="41" name="Shape 4"/>
                          <wps:cNvSpPr/>
                          <wps:spPr>
                            <a:xfrm>
                              <a:off x="2317350" y="3775225"/>
                              <a:ext cx="6057300" cy="9550"/>
                            </a:xfrm>
                            <a:prstGeom prst="rect">
                              <a:avLst/>
                            </a:prstGeom>
                            <a:noFill/>
                            <a:ln>
                              <a:noFill/>
                            </a:ln>
                          </wps:spPr>
                          <wps:txbx>
                            <w:txbxContent>
                              <w:p w14:paraId="3927B021">
                                <w:pPr>
                                  <w:spacing w:before="0" w:after="0" w:line="240" w:lineRule="auto"/>
                                  <w:ind w:left="0" w:right="0" w:firstLine="0"/>
                                  <w:jc w:val="left"/>
                                </w:pPr>
                              </w:p>
                            </w:txbxContent>
                          </wps:txbx>
                          <wps:bodyPr spcFirstLastPara="1" wrap="square" lIns="91425" tIns="91425" rIns="91425" bIns="91425" anchor="ctr" anchorCtr="0">
                            <a:noAutofit/>
                          </wps:bodyPr>
                        </wps:wsp>
                        <wpg:grpSp>
                          <wpg:cNvPr id="42" name="Group 42"/>
                          <wpg:cNvGrpSpPr/>
                          <wpg:grpSpPr>
                            <a:xfrm>
                              <a:off x="2317368" y="3776825"/>
                              <a:ext cx="6057265" cy="6350"/>
                              <a:chOff x="0" y="0"/>
                              <a:chExt cx="6057265" cy="6350"/>
                            </a:xfrm>
                          </wpg:grpSpPr>
                          <wps:wsp>
                            <wps:cNvPr id="43" name="Shape 22"/>
                            <wps:cNvSpPr/>
                            <wps:spPr>
                              <a:xfrm>
                                <a:off x="0" y="0"/>
                                <a:ext cx="6057250" cy="6350"/>
                              </a:xfrm>
                              <a:prstGeom prst="rect">
                                <a:avLst/>
                              </a:prstGeom>
                              <a:noFill/>
                              <a:ln>
                                <a:noFill/>
                              </a:ln>
                            </wps:spPr>
                            <wps:txbx>
                              <w:txbxContent>
                                <w:p w14:paraId="383470CA">
                                  <w:pPr>
                                    <w:spacing w:before="0" w:after="0" w:line="240" w:lineRule="auto"/>
                                    <w:ind w:left="0" w:right="0" w:firstLine="0"/>
                                    <w:jc w:val="left"/>
                                  </w:pPr>
                                </w:p>
                              </w:txbxContent>
                            </wps:txbx>
                            <wps:bodyPr spcFirstLastPara="1" wrap="square" lIns="91425" tIns="91425" rIns="91425" bIns="91425" anchor="ctr" anchorCtr="0">
                              <a:noAutofit/>
                            </wps:bodyPr>
                          </wps:wsp>
                          <wps:wsp>
                            <wps:cNvPr id="44" name="Shape 23"/>
                            <wps:cNvSpPr/>
                            <wps:spPr>
                              <a:xfrm>
                                <a:off x="0" y="3175"/>
                                <a:ext cx="6057265" cy="1270"/>
                              </a:xfrm>
                              <a:custGeom>
                                <a:avLst/>
                                <a:gdLst/>
                                <a:ahLst/>
                                <a:cxnLst/>
                                <a:rect l="l" t="t" r="r" b="b"/>
                                <a:pathLst>
                                  <a:path w="6057265" h="120000" extrusionOk="0">
                                    <a:moveTo>
                                      <a:pt x="6057265" y="0"/>
                                    </a:moveTo>
                                    <a:lnTo>
                                      <a:pt x="0" y="0"/>
                                    </a:lnTo>
                                  </a:path>
                                  <a:path w="6057265" h="120000" extrusionOk="0">
                                    <a:moveTo>
                                      <a:pt x="6057265" y="0"/>
                                    </a:moveTo>
                                    <a:lnTo>
                                      <a:pt x="0" y="0"/>
                                    </a:lnTo>
                                  </a:path>
                                </a:pathLst>
                              </a:custGeom>
                              <a:noFill/>
                              <a:ln w="9525" cap="flat" cmpd="sng">
                                <a:solidFill>
                                  <a:srgbClr val="0C46A0"/>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inline>
            </w:drawing>
          </mc:Choice>
          <mc:Fallback>
            <w:pict>
              <v:group id="_x0000_s1026" o:spid="_x0000_s1026" o:spt="203" style="height:0.5pt;width:476.95pt;" coordorigin="2317350,3775225" coordsize="6057300,9550" o:gfxdata="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">
                <o:lock v:ext="edit" aspectratio="f"/>
                <v:group id="_x0000_s1026" o:spid="_x0000_s1026" o:spt="203" style="position:absolute;left:2317368;top:3776825;height:6350;width:6057265;" coordorigin="2317350,3775225" coordsize="6057300,9550" o:gfxdata="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OG9vgi7AAAA2wAAAA8AAAAAAAAAAQAgAAAAIgAAAGRycy9kb3ducmV2LnhtbFBL&#10;AQIUABQAAAAIAIdO4kAzLwWeOwAAADkAAAAVAAAAAAAAAAEAIAAAAAoBAABkcnMvZ3JvdXBzaGFw&#10;ZXhtbC54bWxQSwUGAAAAAAYABgBgAQAAxwMAAAAA&#10;">
                  <o:lock v:ext="edit" aspectratio="f"/>
                  <v:rect id="Shape 4" o:spid="_x0000_s1026" o:spt="1" style="position:absolute;left:2317350;top:3775225;height:9550;width:6057300;v-text-anchor:middle;" filled="f" stroked="f" coordsize="21600,21600" o:gfxdata="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SqVCq8AAAA&#10;2wAAAA8AAAAAAAAAAQAgAAAAIgAAAGRycy9kb3ducmV2LnhtbFBLAQIUABQAAAAIAIdO4kAzLwWe&#10;OwAAADkAAAAQAAAAAAAAAAEAIAAAAAsBAABkcnMvc2hhcGV4bWwueG1sUEsFBgAAAAAGAAYAWwEA&#10;ALUDAAAAAA==&#10;">
                    <v:fill on="f" focussize="0,0"/>
                    <v:stroke on="f"/>
                    <v:imagedata o:title=""/>
                    <o:lock v:ext="edit" aspectratio="f"/>
                    <v:textbox inset="7.1988188976378pt,7.1988188976378pt,7.1988188976378pt,7.1988188976378pt">
                      <w:txbxContent>
                        <w:p w14:paraId="3927B021">
                          <w:pPr>
                            <w:spacing w:before="0" w:after="0" w:line="240" w:lineRule="auto"/>
                            <w:ind w:left="0" w:right="0" w:firstLine="0"/>
                            <w:jc w:val="left"/>
                          </w:pPr>
                        </w:p>
                      </w:txbxContent>
                    </v:textbox>
                  </v:rect>
                  <v:group id="_x0000_s1026" o:spid="_x0000_s1026" o:spt="203" style="position:absolute;left:2317368;top:3776825;height:6350;width:6057265;" coordsize="6057265,6350" o:gfxdata="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I4XkvwAAANsAAAAPAAAAAAAAAAEAIAAAACIAAABkcnMvZG93bnJldi54&#10;bWxQSwECFAAUAAAACACHTuJAMy8FnjsAAAA5AAAAFQAAAAAAAAABACAAAAAOAQAAZHJzL2dyb3Vw&#10;c2hhcGV4bWwueG1sUEsFBgAAAAAGAAYAYAEAAMsDAAAAAA==&#10;">
                    <o:lock v:ext="edit" aspectratio="f"/>
                    <v:rect id="Shape 22" o:spid="_x0000_s1026" o:spt="1" style="position:absolute;left:0;top:0;height:6350;width:6057250;v-text-anchor:middle;" filled="f" stroked="f" coordsize="21600,21600" o:gfxdata="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NG/GvQAA&#10;ANsAAAAPAAAAAAAAAAEAIAAAACIAAABkcnMvZG93bnJldi54bWxQSwECFAAUAAAACACHTuJAMy8F&#10;njsAAAA5AAAAEAAAAAAAAAABACAAAAAMAQAAZHJzL3NoYXBleG1sLnhtbFBLBQYAAAAABgAGAFsB&#10;AAC2AwAAAAA=&#10;">
                      <v:fill on="f" focussize="0,0"/>
                      <v:stroke on="f"/>
                      <v:imagedata o:title=""/>
                      <o:lock v:ext="edit" aspectratio="f"/>
                      <v:textbox inset="7.1988188976378pt,7.1988188976378pt,7.1988188976378pt,7.1988188976378pt">
                        <w:txbxContent>
                          <w:p w14:paraId="383470CA">
                            <w:pPr>
                              <w:spacing w:before="0" w:after="0" w:line="240" w:lineRule="auto"/>
                              <w:ind w:left="0" w:right="0" w:firstLine="0"/>
                              <w:jc w:val="left"/>
                            </w:pPr>
                          </w:p>
                        </w:txbxContent>
                      </v:textbox>
                    </v:rect>
                    <v:shape id="Shape 23" o:spid="_x0000_s1026" o:spt="100" style="position:absolute;left:0;top:3175;height:1270;width:6057265;v-text-anchor:middle;" filled="f" stroked="t" coordsize="6057265,120000" o:gfxdata="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6TtlG8AAAA&#10;2wAAAA8AAAAAAAAAAQAgAAAAIgAAAGRycy9kb3ducmV2LnhtbFBLAQIUABQAAAAIAIdO4kAzLwWe&#10;OwAAADkAAAAQAAAAAAAAAAEAIAAAAAsBAABkcnMvc2hhcGV4bWwueG1sUEsFBgAAAAAGAAYAWwEA&#10;ALUDAAAAAA==&#10;" path="m6057265,0l0,0em6057265,0l0,0e">
                      <v:fill on="f" focussize="0,0"/>
                      <v:stroke color="#0C46A0" joinstyle="round" startarrowwidth="narrow" startarrowlength="short" endarrowwidth="narrow" endarrowlength="short"/>
                      <v:imagedata o:title=""/>
                      <o:lock v:ext="edit" aspectratio="f"/>
                      <v:textbox inset="7.1988188976378pt,7.1988188976378pt,7.1988188976378pt,7.1988188976378pt"/>
                    </v:shape>
                  </v:group>
                </v:group>
                <w10:wrap type="none"/>
                <w10:anchorlock/>
              </v:group>
            </w:pict>
          </mc:Fallback>
        </mc:AlternateContent>
      </w:r>
    </w:p>
    <w:p w14:paraId="00000141">
      <w:pPr>
        <w:pStyle w:val="3"/>
        <w:numPr>
          <w:ilvl w:val="1"/>
          <w:numId w:val="1"/>
        </w:numPr>
        <w:tabs>
          <w:tab w:val="left" w:pos="465"/>
        </w:tabs>
        <w:spacing w:before="231" w:after="0" w:line="240" w:lineRule="auto"/>
        <w:ind w:left="465" w:right="0" w:hanging="464"/>
        <w:jc w:val="left"/>
      </w:pPr>
      <w:bookmarkStart w:id="42" w:name="alt0f4sufgmc" w:colFirst="0" w:colLast="0"/>
      <w:bookmarkEnd w:id="42"/>
      <w:r>
        <w:rPr>
          <w:rFonts w:ascii="Times" w:hAnsi="Times" w:eastAsia="Times" w:cs="Times"/>
          <w:rtl w:val="0"/>
        </w:rPr>
        <w:t>Training Curves</w:t>
      </w:r>
    </w:p>
    <w:p w14:paraId="00000142">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19" w:after="0" w:line="240" w:lineRule="auto"/>
        <w:ind w:left="1" w:right="957" w:firstLine="0"/>
        <w:jc w:val="left"/>
        <w:rPr>
          <w:rFonts w:ascii="Times" w:hAnsi="Times" w:eastAsia="Times" w:cs="Times"/>
          <w:i w:val="0"/>
          <w:iCs w:val="0"/>
          <w:smallCaps w:val="0"/>
          <w:strike w:val="0"/>
          <w:sz w:val="22"/>
          <w:szCs w:val="22"/>
          <w:u w:val="none"/>
          <w:shd w:val="clear" w:fill="auto"/>
          <w:vertAlign w:val="baseline"/>
        </w:rPr>
      </w:pPr>
      <w:r>
        <w:rPr>
          <w:rFonts w:ascii="Times" w:hAnsi="Times" w:eastAsia="Times" w:cs="Times"/>
          <w:i w:val="0"/>
          <w:iCs w:val="0"/>
          <w:smallCaps w:val="0"/>
          <w:strike w:val="0"/>
          <w:sz w:val="22"/>
          <w:szCs w:val="22"/>
          <w:u w:val="none"/>
          <w:shd w:val="clear" w:fill="auto"/>
          <w:vertAlign w:val="baseline"/>
          <w:rtl w:val="0"/>
        </w:rPr>
        <w:t xml:space="preserve">The training curves show the expected pattern of a well-trained model. All three loss components (box loss, classification loss, DFL loss) decrease steadily over the first 40 epochs and then plateau. The </w:t>
      </w:r>
      <w:r>
        <w:fldChar w:fldCharType="begin"/>
      </w:r>
      <w:r>
        <w:instrText xml:space="preserve"> HYPERLINK "about:blank" \h </w:instrText>
      </w:r>
      <w:r>
        <w:fldChar w:fldCharType="separate"/>
      </w:r>
      <w:r>
        <w:rPr>
          <w:rFonts w:ascii="Times" w:hAnsi="Times" w:eastAsia="Times" w:cs="Times"/>
          <w:i w:val="0"/>
          <w:iCs w:val="0"/>
          <w:smallCaps w:val="0"/>
          <w:strike w:val="0"/>
          <w:sz w:val="22"/>
          <w:szCs w:val="22"/>
          <w:u w:val="none"/>
          <w:shd w:val="clear" w:fill="auto"/>
          <w:vertAlign w:val="baseline"/>
          <w:rtl w:val="0"/>
        </w:rPr>
        <w:t>mAP@0.5</w:t>
      </w:r>
      <w:r>
        <w:rPr>
          <w:rFonts w:ascii="Times" w:hAnsi="Times" w:eastAsia="Times" w:cs="Times"/>
          <w:i w:val="0"/>
          <w:iCs w:val="0"/>
          <w:smallCaps w:val="0"/>
          <w:strike w:val="0"/>
          <w:sz w:val="22"/>
          <w:szCs w:val="22"/>
          <w:u w:val="none"/>
          <w:shd w:val="clear" w:fill="auto"/>
          <w:vertAlign w:val="baseline"/>
          <w:rtl w:val="0"/>
        </w:rPr>
        <w:fldChar w:fldCharType="end"/>
      </w:r>
      <w:r>
        <w:rPr>
          <w:rFonts w:ascii="Times" w:hAnsi="Times" w:eastAsia="Times" w:cs="Times"/>
          <w:i w:val="0"/>
          <w:iCs w:val="0"/>
          <w:smallCaps w:val="0"/>
          <w:strike w:val="0"/>
          <w:sz w:val="22"/>
          <w:szCs w:val="22"/>
          <w:u w:val="none"/>
          <w:shd w:val="clear" w:fill="auto"/>
          <w:vertAlign w:val="baseline"/>
          <w:rtl w:val="0"/>
        </w:rPr>
        <w:t xml:space="preserve"> curve rises consistently from epoch 0 and reaches a stable level by approximately epoch 70-80, at which point early stopping kicked in.</w:t>
      </w:r>
    </w:p>
    <w:p w14:paraId="00000143">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w:hAnsi="Times" w:eastAsia="Times" w:cs="Times"/>
          <w:i w:val="0"/>
          <w:iCs w:val="0"/>
          <w:smallCaps w:val="0"/>
          <w:strike w:val="0"/>
          <w:sz w:val="20"/>
          <w:szCs w:val="20"/>
          <w:u w:val="none"/>
          <w:shd w:val="clear" w:fill="auto"/>
          <w:vertAlign w:val="baseline"/>
        </w:rPr>
      </w:pPr>
    </w:p>
    <w:p w14:paraId="00000144">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3" w:after="0" w:line="240" w:lineRule="auto"/>
        <w:ind w:left="0" w:right="0" w:firstLine="0"/>
        <w:jc w:val="left"/>
        <w:rPr>
          <w:rFonts w:ascii="Times" w:hAnsi="Times" w:eastAsia="Times" w:cs="Times"/>
          <w:i w:val="0"/>
          <w:iCs w:val="0"/>
          <w:smallCaps w:val="0"/>
          <w:strike w:val="0"/>
          <w:sz w:val="20"/>
          <w:szCs w:val="20"/>
          <w:u w:val="none"/>
          <w:shd w:val="clear" w:fill="auto"/>
          <w:vertAlign w:val="baseline"/>
        </w:rPr>
      </w:pPr>
      <w:r>
        <w:drawing>
          <wp:anchor distT="0" distB="0" distL="0" distR="0" simplePos="0" relativeHeight="251659264" behindDoc="0" locked="0" layoutInCell="1" allowOverlap="1">
            <wp:simplePos x="0" y="0"/>
            <wp:positionH relativeFrom="column">
              <wp:posOffset>181610</wp:posOffset>
            </wp:positionH>
            <wp:positionV relativeFrom="paragraph">
              <wp:posOffset>201295</wp:posOffset>
            </wp:positionV>
            <wp:extent cx="5650230" cy="1932940"/>
            <wp:effectExtent l="0" t="0" r="0" b="0"/>
            <wp:wrapTopAndBottom/>
            <wp:docPr id="45" name="image1.jpg" descr="fig3.png - fig3.png"/>
            <wp:cNvGraphicFramePr/>
            <a:graphic xmlns:a="http://schemas.openxmlformats.org/drawingml/2006/main">
              <a:graphicData uri="http://schemas.openxmlformats.org/drawingml/2006/picture">
                <pic:pic xmlns:pic="http://schemas.openxmlformats.org/drawingml/2006/picture">
                  <pic:nvPicPr>
                    <pic:cNvPr id="45" name="image1.jpg" descr="fig3.png - fig3.png"/>
                    <pic:cNvPicPr preferRelativeResize="0"/>
                  </pic:nvPicPr>
                  <pic:blipFill>
                    <a:blip r:embed="rId11"/>
                    <a:srcRect/>
                    <a:stretch>
                      <a:fillRect/>
                    </a:stretch>
                  </pic:blipFill>
                  <pic:spPr>
                    <a:xfrm>
                      <a:off x="0" y="0"/>
                      <a:ext cx="5649985" cy="1933194"/>
                    </a:xfrm>
                    <a:prstGeom prst="rect">
                      <a:avLst/>
                    </a:prstGeom>
                  </pic:spPr>
                </pic:pic>
              </a:graphicData>
            </a:graphic>
          </wp:anchor>
        </w:drawing>
      </w:r>
    </w:p>
    <w:p w14:paraId="00000145">
      <w:pPr>
        <w:spacing w:before="217"/>
        <w:ind w:left="2616" w:right="957" w:hanging="2520"/>
        <w:jc w:val="left"/>
        <w:rPr>
          <w:rFonts w:ascii="Times" w:hAnsi="Times" w:eastAsia="Times" w:cs="Times"/>
          <w:i/>
          <w:iCs/>
          <w:sz w:val="19"/>
          <w:szCs w:val="19"/>
        </w:rPr>
      </w:pPr>
      <w:r>
        <w:rPr>
          <w:rFonts w:ascii="Times" w:hAnsi="Times" w:eastAsia="Times" w:cs="Times"/>
          <w:i/>
          <w:iCs/>
          <w:sz w:val="19"/>
          <w:szCs w:val="19"/>
          <w:rtl w:val="0"/>
        </w:rPr>
        <w:t xml:space="preserve">Figure 3 — Training loss curves (left: box loss, class loss, DFL loss across 100 epochs) and mAP curves (right: </w:t>
      </w:r>
      <w:r>
        <w:fldChar w:fldCharType="begin"/>
      </w:r>
      <w:r>
        <w:instrText xml:space="preserve"> HYPERLINK "about:blank" \h </w:instrText>
      </w:r>
      <w:r>
        <w:fldChar w:fldCharType="separate"/>
      </w:r>
      <w:r>
        <w:rPr>
          <w:rFonts w:ascii="Times" w:hAnsi="Times" w:eastAsia="Times" w:cs="Times"/>
          <w:i/>
          <w:iCs/>
          <w:sz w:val="19"/>
          <w:szCs w:val="19"/>
          <w:rtl w:val="0"/>
        </w:rPr>
        <w:t>mAP@0.5</w:t>
      </w:r>
      <w:r>
        <w:rPr>
          <w:rFonts w:ascii="Times" w:hAnsi="Times" w:eastAsia="Times" w:cs="Times"/>
          <w:i/>
          <w:iCs/>
          <w:sz w:val="19"/>
          <w:szCs w:val="19"/>
          <w:rtl w:val="0"/>
        </w:rPr>
        <w:fldChar w:fldCharType="end"/>
      </w:r>
      <w:r>
        <w:rPr>
          <w:rFonts w:ascii="Times" w:hAnsi="Times" w:eastAsia="Times" w:cs="Times"/>
          <w:i/>
          <w:iCs/>
          <w:sz w:val="19"/>
          <w:szCs w:val="19"/>
          <w:rtl w:val="0"/>
        </w:rPr>
        <w:t xml:space="preserve"> and mAP@0.5:0.95 across 100 epochs)</w:t>
      </w:r>
    </w:p>
    <w:p w14:paraId="00000146">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w:hAnsi="Times" w:eastAsia="Times" w:cs="Times"/>
          <w:i/>
          <w:iCs/>
          <w:smallCaps w:val="0"/>
          <w:strike w:val="0"/>
          <w:sz w:val="19"/>
          <w:szCs w:val="19"/>
          <w:u w:val="none"/>
          <w:shd w:val="clear" w:fill="auto"/>
          <w:vertAlign w:val="baseline"/>
        </w:rPr>
      </w:pPr>
    </w:p>
    <w:p w14:paraId="00000147">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w:hAnsi="Times" w:eastAsia="Times" w:cs="Times"/>
          <w:i/>
          <w:iCs/>
          <w:smallCaps w:val="0"/>
          <w:strike w:val="0"/>
          <w:sz w:val="19"/>
          <w:szCs w:val="19"/>
          <w:u w:val="none"/>
          <w:shd w:val="clear" w:fill="auto"/>
          <w:vertAlign w:val="baseline"/>
        </w:rPr>
      </w:pPr>
    </w:p>
    <w:p w14:paraId="00000148">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7" w:after="0" w:line="240" w:lineRule="auto"/>
        <w:ind w:left="0" w:right="0" w:firstLine="0"/>
        <w:jc w:val="left"/>
        <w:rPr>
          <w:rFonts w:ascii="Times" w:hAnsi="Times" w:eastAsia="Times" w:cs="Times"/>
          <w:i/>
          <w:iCs/>
          <w:smallCaps w:val="0"/>
          <w:strike w:val="0"/>
          <w:sz w:val="19"/>
          <w:szCs w:val="19"/>
          <w:u w:val="none"/>
          <w:shd w:val="clear" w:fill="auto"/>
          <w:vertAlign w:val="baseline"/>
        </w:rPr>
      </w:pPr>
    </w:p>
    <w:p w14:paraId="00000149">
      <w:pPr>
        <w:pStyle w:val="3"/>
        <w:numPr>
          <w:ilvl w:val="1"/>
          <w:numId w:val="1"/>
        </w:numPr>
        <w:tabs>
          <w:tab w:val="left" w:pos="465"/>
        </w:tabs>
        <w:spacing w:before="0" w:after="0" w:line="240" w:lineRule="auto"/>
        <w:ind w:left="465" w:right="0" w:hanging="464"/>
        <w:jc w:val="left"/>
      </w:pPr>
      <w:bookmarkStart w:id="43" w:name="1q1ktrqeq318" w:colFirst="0" w:colLast="0"/>
      <w:bookmarkEnd w:id="43"/>
      <w:r>
        <w:rPr>
          <w:rFonts w:ascii="Times" w:hAnsi="Times" w:eastAsia="Times" w:cs="Times"/>
          <w:rtl w:val="0"/>
        </w:rPr>
        <w:t>Per-Class mAP Results</w:t>
      </w:r>
    </w:p>
    <w:p w14:paraId="0000014A">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19" w:after="0" w:line="240" w:lineRule="auto"/>
        <w:ind w:left="1" w:right="957" w:firstLine="0"/>
        <w:jc w:val="left"/>
        <w:rPr>
          <w:rFonts w:ascii="Times" w:hAnsi="Times" w:eastAsia="Times" w:cs="Times"/>
          <w:i w:val="0"/>
          <w:iCs w:val="0"/>
          <w:smallCaps w:val="0"/>
          <w:strike w:val="0"/>
          <w:sz w:val="22"/>
          <w:szCs w:val="22"/>
          <w:u w:val="none"/>
          <w:shd w:val="clear" w:fill="auto"/>
          <w:vertAlign w:val="baseline"/>
        </w:rPr>
      </w:pPr>
      <w:r>
        <w:rPr>
          <w:rFonts w:ascii="Times" w:hAnsi="Times" w:eastAsia="Times" w:cs="Times"/>
          <w:i w:val="0"/>
          <w:iCs w:val="0"/>
          <w:smallCaps w:val="0"/>
          <w:strike w:val="0"/>
          <w:sz w:val="22"/>
          <w:szCs w:val="22"/>
          <w:u w:val="none"/>
          <w:shd w:val="clear" w:fill="auto"/>
          <w:vertAlign w:val="baseline"/>
          <w:rtl w:val="0"/>
        </w:rPr>
        <w:t xml:space="preserve">After training, the model was validated on the test split. Table 6 and Figure 4 show </w:t>
      </w:r>
      <w:r>
        <w:fldChar w:fldCharType="begin"/>
      </w:r>
      <w:r>
        <w:instrText xml:space="preserve"> HYPERLINK "about:blank" \h </w:instrText>
      </w:r>
      <w:r>
        <w:fldChar w:fldCharType="separate"/>
      </w:r>
      <w:r>
        <w:rPr>
          <w:rFonts w:ascii="Times" w:hAnsi="Times" w:eastAsia="Times" w:cs="Times"/>
          <w:i w:val="0"/>
          <w:iCs w:val="0"/>
          <w:smallCaps w:val="0"/>
          <w:strike w:val="0"/>
          <w:sz w:val="22"/>
          <w:szCs w:val="22"/>
          <w:u w:val="none"/>
          <w:shd w:val="clear" w:fill="auto"/>
          <w:vertAlign w:val="baseline"/>
          <w:rtl w:val="0"/>
        </w:rPr>
        <w:t>mAP@0.5</w:t>
      </w:r>
      <w:r>
        <w:rPr>
          <w:rFonts w:ascii="Times" w:hAnsi="Times" w:eastAsia="Times" w:cs="Times"/>
          <w:i w:val="0"/>
          <w:iCs w:val="0"/>
          <w:smallCaps w:val="0"/>
          <w:strike w:val="0"/>
          <w:sz w:val="22"/>
          <w:szCs w:val="22"/>
          <w:u w:val="none"/>
          <w:shd w:val="clear" w:fill="auto"/>
          <w:vertAlign w:val="baseline"/>
          <w:rtl w:val="0"/>
        </w:rPr>
        <w:fldChar w:fldCharType="end"/>
      </w:r>
      <w:r>
        <w:rPr>
          <w:rFonts w:ascii="Times" w:hAnsi="Times" w:eastAsia="Times" w:cs="Times"/>
          <w:i w:val="0"/>
          <w:iCs w:val="0"/>
          <w:smallCaps w:val="0"/>
          <w:strike w:val="0"/>
          <w:sz w:val="22"/>
          <w:szCs w:val="22"/>
          <w:u w:val="none"/>
          <w:shd w:val="clear" w:fill="auto"/>
          <w:vertAlign w:val="baseline"/>
          <w:rtl w:val="0"/>
        </w:rPr>
        <w:t xml:space="preserve"> per class.</w:t>
      </w:r>
    </w:p>
    <w:p w14:paraId="0000014B">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00" w:after="0" w:line="240" w:lineRule="auto"/>
        <w:ind w:left="0" w:right="0" w:firstLine="0"/>
        <w:jc w:val="left"/>
        <w:rPr>
          <w:rFonts w:ascii="Times" w:hAnsi="Times" w:eastAsia="Times" w:cs="Times"/>
          <w:i w:val="0"/>
          <w:iCs w:val="0"/>
          <w:smallCaps w:val="0"/>
          <w:strike w:val="0"/>
          <w:sz w:val="22"/>
          <w:szCs w:val="22"/>
          <w:u w:val="none"/>
          <w:shd w:val="clear" w:fill="auto"/>
          <w:vertAlign w:val="baseline"/>
        </w:rPr>
      </w:pPr>
    </w:p>
    <w:p w14:paraId="0000014C">
      <w:pPr>
        <w:pStyle w:val="4"/>
        <w:ind w:firstLine="1"/>
        <w:rPr>
          <w:rFonts w:ascii="Times" w:hAnsi="Times" w:eastAsia="Times" w:cs="Times"/>
        </w:rPr>
      </w:pPr>
      <w:r>
        <w:rPr>
          <w:rFonts w:ascii="Times" w:hAnsi="Times" w:eastAsia="Times" w:cs="Times"/>
          <w:rtl w:val="0"/>
        </w:rPr>
        <w:t>Table 6. Per-Class mAP Results</w:t>
      </w:r>
    </w:p>
    <w:p w14:paraId="0000014D">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40" w:lineRule="auto"/>
        <w:ind w:left="0" w:right="0" w:firstLine="0"/>
        <w:jc w:val="left"/>
        <w:rPr>
          <w:rFonts w:ascii="Times" w:hAnsi="Times" w:eastAsia="Times" w:cs="Times"/>
          <w:b/>
          <w:bCs/>
          <w:i w:val="0"/>
          <w:iCs w:val="0"/>
          <w:smallCaps w:val="0"/>
          <w:strike w:val="0"/>
          <w:sz w:val="10"/>
          <w:szCs w:val="10"/>
          <w:u w:val="none"/>
          <w:shd w:val="clear" w:fill="auto"/>
          <w:vertAlign w:val="baseline"/>
        </w:rPr>
      </w:pPr>
    </w:p>
    <w:tbl>
      <w:tblPr>
        <w:tblStyle w:val="18"/>
        <w:tblW w:w="8000" w:type="dxa"/>
        <w:tblInd w:w="10"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Layout w:type="fixed"/>
        <w:tblCellMar>
          <w:top w:w="0" w:type="dxa"/>
          <w:left w:w="0" w:type="dxa"/>
          <w:bottom w:w="0" w:type="dxa"/>
          <w:right w:w="0" w:type="dxa"/>
        </w:tblCellMar>
      </w:tblPr>
      <w:tblGrid>
        <w:gridCol w:w="2500"/>
        <w:gridCol w:w="2200"/>
        <w:gridCol w:w="2200"/>
        <w:gridCol w:w="1100"/>
      </w:tblGrid>
      <w:tr w14:paraId="57F01123">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90" w:hRule="atLeast"/>
        </w:trPr>
        <w:tc>
          <w:tcPr>
            <w:tcBorders>
              <w:top w:val="nil"/>
              <w:left w:val="nil"/>
              <w:bottom w:val="single" w:color="CCCCCC" w:sz="4" w:space="0"/>
              <w:right w:val="nil"/>
            </w:tcBorders>
            <w:shd w:val="clear" w:color="auto" w:fill="19395B"/>
            <w:tcMar>
              <w:top w:w="0" w:type="dxa"/>
              <w:left w:w="0" w:type="dxa"/>
              <w:bottom w:w="0" w:type="dxa"/>
              <w:right w:w="0" w:type="dxa"/>
            </w:tcMar>
          </w:tcPr>
          <w:p w14:paraId="0000014E">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81" w:after="0" w:line="240" w:lineRule="auto"/>
              <w:ind w:left="4" w:right="1" w:firstLine="0"/>
              <w:jc w:val="center"/>
              <w:rPr>
                <w:rFonts w:ascii="Times" w:hAnsi="Times" w:eastAsia="Times" w:cs="Times"/>
                <w:b/>
                <w:bCs/>
                <w:i w:val="0"/>
                <w:iCs w:val="0"/>
                <w:smallCaps w:val="0"/>
                <w:strike w:val="0"/>
                <w:sz w:val="20"/>
                <w:szCs w:val="20"/>
                <w:u w:val="none"/>
                <w:shd w:val="clear" w:fill="auto"/>
                <w:vertAlign w:val="baseline"/>
              </w:rPr>
            </w:pPr>
            <w:r>
              <w:rPr>
                <w:rFonts w:ascii="Times" w:hAnsi="Times" w:eastAsia="Times" w:cs="Times"/>
                <w:b/>
                <w:bCs/>
                <w:i w:val="0"/>
                <w:iCs w:val="0"/>
                <w:smallCaps w:val="0"/>
                <w:strike w:val="0"/>
                <w:sz w:val="20"/>
                <w:szCs w:val="20"/>
                <w:u w:val="none"/>
                <w:shd w:val="clear" w:fill="auto"/>
                <w:vertAlign w:val="baseline"/>
                <w:rtl w:val="0"/>
              </w:rPr>
              <w:t>Class</w:t>
            </w:r>
          </w:p>
        </w:tc>
        <w:tc>
          <w:tcPr>
            <w:tcBorders>
              <w:top w:val="nil"/>
              <w:left w:val="nil"/>
              <w:bottom w:val="single" w:color="CCCCCC" w:sz="4" w:space="0"/>
              <w:right w:val="nil"/>
            </w:tcBorders>
            <w:shd w:val="clear" w:color="auto" w:fill="19395B"/>
            <w:tcMar>
              <w:top w:w="0" w:type="dxa"/>
              <w:left w:w="0" w:type="dxa"/>
              <w:bottom w:w="0" w:type="dxa"/>
              <w:right w:w="0" w:type="dxa"/>
            </w:tcMar>
          </w:tcPr>
          <w:p w14:paraId="0000014F">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81" w:after="0" w:line="240" w:lineRule="auto"/>
              <w:ind w:left="638" w:right="0" w:firstLine="0"/>
              <w:jc w:val="left"/>
              <w:rPr>
                <w:rFonts w:ascii="Times" w:hAnsi="Times" w:eastAsia="Times" w:cs="Times"/>
                <w:b/>
                <w:bCs/>
                <w:i w:val="0"/>
                <w:iCs w:val="0"/>
                <w:smallCaps w:val="0"/>
                <w:strike w:val="0"/>
                <w:sz w:val="20"/>
                <w:szCs w:val="20"/>
                <w:u w:val="none"/>
                <w:shd w:val="clear" w:fill="auto"/>
                <w:vertAlign w:val="baseline"/>
              </w:rPr>
            </w:pPr>
            <w:r>
              <w:fldChar w:fldCharType="begin"/>
            </w:r>
            <w:r>
              <w:instrText xml:space="preserve"> HYPERLINK "about:blank" \h </w:instrText>
            </w:r>
            <w:r>
              <w:fldChar w:fldCharType="separate"/>
            </w:r>
            <w:r>
              <w:rPr>
                <w:rFonts w:ascii="Times" w:hAnsi="Times" w:eastAsia="Times" w:cs="Times"/>
                <w:b/>
                <w:bCs/>
                <w:i w:val="0"/>
                <w:iCs w:val="0"/>
                <w:smallCaps w:val="0"/>
                <w:strike w:val="0"/>
                <w:sz w:val="20"/>
                <w:szCs w:val="20"/>
                <w:u w:val="none"/>
                <w:shd w:val="clear" w:fill="auto"/>
                <w:vertAlign w:val="baseline"/>
                <w:rtl w:val="0"/>
              </w:rPr>
              <w:t>mAP@0.5</w:t>
            </w:r>
            <w:r>
              <w:rPr>
                <w:rFonts w:ascii="Times" w:hAnsi="Times" w:eastAsia="Times" w:cs="Times"/>
                <w:b/>
                <w:bCs/>
                <w:i w:val="0"/>
                <w:iCs w:val="0"/>
                <w:smallCaps w:val="0"/>
                <w:strike w:val="0"/>
                <w:sz w:val="20"/>
                <w:szCs w:val="20"/>
                <w:u w:val="none"/>
                <w:shd w:val="clear" w:fill="auto"/>
                <w:vertAlign w:val="baseline"/>
                <w:rtl w:val="0"/>
              </w:rPr>
              <w:fldChar w:fldCharType="end"/>
            </w:r>
          </w:p>
        </w:tc>
        <w:tc>
          <w:tcPr>
            <w:tcBorders>
              <w:top w:val="nil"/>
              <w:left w:val="nil"/>
              <w:bottom w:val="single" w:color="CCCCCC" w:sz="4" w:space="0"/>
              <w:right w:val="nil"/>
            </w:tcBorders>
            <w:shd w:val="clear" w:color="auto" w:fill="19395B"/>
            <w:tcMar>
              <w:top w:w="0" w:type="dxa"/>
              <w:left w:w="0" w:type="dxa"/>
              <w:bottom w:w="0" w:type="dxa"/>
              <w:right w:w="0" w:type="dxa"/>
            </w:tcMar>
          </w:tcPr>
          <w:p w14:paraId="00000150">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81" w:after="0" w:line="240" w:lineRule="auto"/>
              <w:ind w:left="410" w:right="0" w:firstLine="0"/>
              <w:jc w:val="left"/>
              <w:rPr>
                <w:rFonts w:ascii="Times" w:hAnsi="Times" w:eastAsia="Times" w:cs="Times"/>
                <w:b/>
                <w:bCs/>
                <w:i w:val="0"/>
                <w:iCs w:val="0"/>
                <w:smallCaps w:val="0"/>
                <w:strike w:val="0"/>
                <w:sz w:val="20"/>
                <w:szCs w:val="20"/>
                <w:u w:val="none"/>
                <w:shd w:val="clear" w:fill="auto"/>
                <w:vertAlign w:val="baseline"/>
              </w:rPr>
            </w:pPr>
            <w:r>
              <w:rPr>
                <w:rFonts w:ascii="Times" w:hAnsi="Times" w:eastAsia="Times" w:cs="Times"/>
                <w:b/>
                <w:bCs/>
                <w:i w:val="0"/>
                <w:iCs w:val="0"/>
                <w:smallCaps w:val="0"/>
                <w:strike w:val="0"/>
                <w:sz w:val="20"/>
                <w:szCs w:val="20"/>
                <w:u w:val="none"/>
                <w:shd w:val="clear" w:fill="auto"/>
                <w:vertAlign w:val="baseline"/>
                <w:rtl w:val="0"/>
              </w:rPr>
              <w:t>mAP@0.5:0.95</w:t>
            </w:r>
          </w:p>
        </w:tc>
        <w:tc>
          <w:tcPr>
            <w:tcBorders>
              <w:top w:val="nil"/>
              <w:left w:val="nil"/>
              <w:bottom w:val="single" w:color="CCCCCC" w:sz="4" w:space="0"/>
              <w:right w:val="nil"/>
            </w:tcBorders>
            <w:shd w:val="clear" w:color="auto" w:fill="19395B"/>
            <w:tcMar>
              <w:top w:w="0" w:type="dxa"/>
              <w:left w:w="0" w:type="dxa"/>
              <w:bottom w:w="0" w:type="dxa"/>
              <w:right w:w="0" w:type="dxa"/>
            </w:tcMar>
          </w:tcPr>
          <w:p w14:paraId="00000151">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81" w:after="0" w:line="240" w:lineRule="auto"/>
              <w:ind w:left="308" w:right="0" w:firstLine="0"/>
              <w:jc w:val="left"/>
              <w:rPr>
                <w:rFonts w:ascii="Times" w:hAnsi="Times" w:eastAsia="Times" w:cs="Times"/>
                <w:b/>
                <w:bCs/>
                <w:i w:val="0"/>
                <w:iCs w:val="0"/>
                <w:smallCaps w:val="0"/>
                <w:strike w:val="0"/>
                <w:sz w:val="20"/>
                <w:szCs w:val="20"/>
                <w:u w:val="none"/>
                <w:shd w:val="clear" w:fill="auto"/>
                <w:vertAlign w:val="baseline"/>
              </w:rPr>
            </w:pPr>
            <w:r>
              <w:rPr>
                <w:rFonts w:ascii="Times" w:hAnsi="Times" w:eastAsia="Times" w:cs="Times"/>
                <w:b/>
                <w:bCs/>
                <w:i w:val="0"/>
                <w:iCs w:val="0"/>
                <w:smallCaps w:val="0"/>
                <w:strike w:val="0"/>
                <w:sz w:val="20"/>
                <w:szCs w:val="20"/>
                <w:u w:val="none"/>
                <w:shd w:val="clear" w:fill="auto"/>
                <w:vertAlign w:val="baseline"/>
                <w:rtl w:val="0"/>
              </w:rPr>
              <w:t>Rank</w:t>
            </w:r>
          </w:p>
        </w:tc>
      </w:tr>
      <w:tr w14:paraId="207AA617">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573" w:hRule="atLeast"/>
        </w:trPr>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152">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7"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Alligator crack</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153">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7"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0.552 (55.2%)</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154">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7"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155">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7" w:after="0" w:line="240" w:lineRule="auto"/>
              <w:ind w:left="119" w:right="389"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4th (worst)</w:t>
            </w:r>
          </w:p>
        </w:tc>
      </w:tr>
      <w:tr w14:paraId="600F0AD1">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55" w:hRule="atLeast"/>
        </w:trPr>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156">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7"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Longitudinal crack</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157">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7"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0.732 (73.2%)</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158">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7"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159">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7"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3rd</w:t>
            </w:r>
          </w:p>
        </w:tc>
      </w:tr>
      <w:tr w14:paraId="1B7408F3">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55" w:hRule="atLeast"/>
        </w:trPr>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15A">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7"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Repair</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15B">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7"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0.802 (80.2%)</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15C">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7"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15D">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7"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1st (best)</w:t>
            </w:r>
          </w:p>
        </w:tc>
      </w:tr>
      <w:tr w14:paraId="7DDF4A27">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55" w:hRule="atLeast"/>
        </w:trPr>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15E">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7"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Transverse crack</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15F">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7"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0.770 (77.0%)</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160">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7"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161">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7"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2nd</w:t>
            </w:r>
          </w:p>
        </w:tc>
      </w:tr>
      <w:tr w14:paraId="6298DDE6">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55" w:hRule="atLeast"/>
        </w:trPr>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162">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7"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Overall</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163">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7"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0.714 (71.4%)</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164">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7"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0.450 (45.0%)</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165">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7"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w:t>
            </w:r>
          </w:p>
        </w:tc>
      </w:tr>
    </w:tbl>
    <w:p w14:paraId="00000166">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sectPr>
          <w:pgSz w:w="12240" w:h="15840"/>
          <w:pgMar w:top="1340" w:right="360" w:bottom="960" w:left="1440" w:header="714" w:footer="766" w:gutter="0"/>
          <w:cols w:space="720" w:num="1"/>
        </w:sectPr>
      </w:pPr>
    </w:p>
    <w:p w14:paraId="00000167">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 w:after="0" w:line="240" w:lineRule="auto"/>
        <w:ind w:left="0" w:right="0" w:firstLine="0"/>
        <w:jc w:val="left"/>
        <w:rPr>
          <w:rFonts w:ascii="Times" w:hAnsi="Times" w:eastAsia="Times" w:cs="Times"/>
          <w:b/>
          <w:bCs/>
          <w:i w:val="0"/>
          <w:iCs w:val="0"/>
          <w:smallCaps w:val="0"/>
          <w:strike w:val="0"/>
          <w:sz w:val="15"/>
          <w:szCs w:val="15"/>
          <w:u w:val="none"/>
          <w:shd w:val="clear" w:fill="auto"/>
          <w:vertAlign w:val="baseline"/>
        </w:rPr>
      </w:pPr>
    </w:p>
    <w:p w14:paraId="00000168">
      <w:pPr>
        <w:spacing w:line="240" w:lineRule="auto"/>
        <w:ind w:left="344" w:right="0" w:firstLine="0"/>
        <w:rPr>
          <w:rFonts w:ascii="Times" w:hAnsi="Times" w:eastAsia="Times" w:cs="Times"/>
          <w:sz w:val="20"/>
          <w:szCs w:val="20"/>
        </w:rPr>
      </w:pPr>
      <w:r>
        <w:rPr>
          <w:rFonts w:ascii="Times" w:hAnsi="Times" w:eastAsia="Times" w:cs="Times"/>
          <w:sz w:val="20"/>
          <w:szCs w:val="20"/>
        </w:rPr>
        <w:drawing>
          <wp:inline distT="0" distB="0" distL="0" distR="0">
            <wp:extent cx="5640705" cy="3311525"/>
            <wp:effectExtent l="0" t="0" r="0" b="0"/>
            <wp:docPr id="46" name="image20.png" descr="fig4.png - fig4.png"/>
            <wp:cNvGraphicFramePr/>
            <a:graphic xmlns:a="http://schemas.openxmlformats.org/drawingml/2006/main">
              <a:graphicData uri="http://schemas.openxmlformats.org/drawingml/2006/picture">
                <pic:pic xmlns:pic="http://schemas.openxmlformats.org/drawingml/2006/picture">
                  <pic:nvPicPr>
                    <pic:cNvPr id="46" name="image20.png" descr="fig4.png - fig4.png"/>
                    <pic:cNvPicPr preferRelativeResize="0"/>
                  </pic:nvPicPr>
                  <pic:blipFill>
                    <a:blip r:embed="rId12"/>
                    <a:srcRect/>
                    <a:stretch>
                      <a:fillRect/>
                    </a:stretch>
                  </pic:blipFill>
                  <pic:spPr>
                    <a:xfrm>
                      <a:off x="0" y="0"/>
                      <a:ext cx="5641181" cy="3311842"/>
                    </a:xfrm>
                    <a:prstGeom prst="rect">
                      <a:avLst/>
                    </a:prstGeom>
                  </pic:spPr>
                </pic:pic>
              </a:graphicData>
            </a:graphic>
          </wp:inline>
        </w:drawing>
      </w:r>
    </w:p>
    <w:p w14:paraId="00000169">
      <w:pPr>
        <w:spacing w:before="212"/>
        <w:ind w:left="2213" w:right="908" w:hanging="2209"/>
        <w:jc w:val="left"/>
        <w:rPr>
          <w:rFonts w:ascii="Times" w:hAnsi="Times" w:eastAsia="Times" w:cs="Times"/>
          <w:i/>
          <w:iCs/>
          <w:sz w:val="19"/>
          <w:szCs w:val="19"/>
        </w:rPr>
      </w:pPr>
      <w:r>
        <w:rPr>
          <w:rFonts w:ascii="Times" w:hAnsi="Times" w:eastAsia="Times" w:cs="Times"/>
          <w:i/>
          <w:iCs/>
          <w:sz w:val="19"/>
          <w:szCs w:val="19"/>
          <w:rtl w:val="0"/>
        </w:rPr>
        <w:t xml:space="preserve">Figure 4 — Per-class </w:t>
      </w:r>
      <w:r>
        <w:fldChar w:fldCharType="begin"/>
      </w:r>
      <w:r>
        <w:instrText xml:space="preserve"> HYPERLINK "about:blank" \h </w:instrText>
      </w:r>
      <w:r>
        <w:fldChar w:fldCharType="separate"/>
      </w:r>
      <w:r>
        <w:rPr>
          <w:rFonts w:ascii="Times" w:hAnsi="Times" w:eastAsia="Times" w:cs="Times"/>
          <w:i/>
          <w:iCs/>
          <w:sz w:val="19"/>
          <w:szCs w:val="19"/>
          <w:rtl w:val="0"/>
        </w:rPr>
        <w:t>mAP@0.5</w:t>
      </w:r>
      <w:r>
        <w:rPr>
          <w:rFonts w:ascii="Times" w:hAnsi="Times" w:eastAsia="Times" w:cs="Times"/>
          <w:i/>
          <w:iCs/>
          <w:sz w:val="19"/>
          <w:szCs w:val="19"/>
          <w:rtl w:val="0"/>
        </w:rPr>
        <w:fldChar w:fldCharType="end"/>
      </w:r>
      <w:r>
        <w:rPr>
          <w:rFonts w:ascii="Times" w:hAnsi="Times" w:eastAsia="Times" w:cs="Times"/>
          <w:i/>
          <w:iCs/>
          <w:sz w:val="19"/>
          <w:szCs w:val="19"/>
          <w:rtl w:val="0"/>
        </w:rPr>
        <w:t xml:space="preserve"> bar chart. Red dashed line marks the 0.5 acceptable threshold. Repair is highest at 0.802, Alligator is lowest at 0.552 but still above threshold.</w:t>
      </w:r>
    </w:p>
    <w:p w14:paraId="0000016A">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w:hAnsi="Times" w:eastAsia="Times" w:cs="Times"/>
          <w:i/>
          <w:iCs/>
          <w:smallCaps w:val="0"/>
          <w:strike w:val="0"/>
          <w:sz w:val="19"/>
          <w:szCs w:val="19"/>
          <w:u w:val="none"/>
          <w:shd w:val="clear" w:fill="auto"/>
          <w:vertAlign w:val="baseline"/>
        </w:rPr>
      </w:pPr>
    </w:p>
    <w:p w14:paraId="0000016B">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w:hAnsi="Times" w:eastAsia="Times" w:cs="Times"/>
          <w:i/>
          <w:iCs/>
          <w:smallCaps w:val="0"/>
          <w:strike w:val="0"/>
          <w:sz w:val="19"/>
          <w:szCs w:val="19"/>
          <w:u w:val="none"/>
          <w:shd w:val="clear" w:fill="auto"/>
          <w:vertAlign w:val="baseline"/>
        </w:rPr>
      </w:pPr>
    </w:p>
    <w:p w14:paraId="0000016C">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7" w:after="0" w:line="240" w:lineRule="auto"/>
        <w:ind w:left="0" w:right="0" w:firstLine="0"/>
        <w:jc w:val="left"/>
        <w:rPr>
          <w:rFonts w:ascii="Times" w:hAnsi="Times" w:eastAsia="Times" w:cs="Times"/>
          <w:i/>
          <w:iCs/>
          <w:smallCaps w:val="0"/>
          <w:strike w:val="0"/>
          <w:sz w:val="19"/>
          <w:szCs w:val="19"/>
          <w:u w:val="none"/>
          <w:shd w:val="clear" w:fill="auto"/>
          <w:vertAlign w:val="baseline"/>
        </w:rPr>
      </w:pPr>
    </w:p>
    <w:p w14:paraId="0000016D">
      <w:pPr>
        <w:pStyle w:val="3"/>
        <w:numPr>
          <w:ilvl w:val="1"/>
          <w:numId w:val="1"/>
        </w:numPr>
        <w:tabs>
          <w:tab w:val="left" w:pos="465"/>
        </w:tabs>
        <w:spacing w:before="0" w:after="0" w:line="240" w:lineRule="auto"/>
        <w:ind w:left="465" w:right="0" w:hanging="464"/>
        <w:jc w:val="left"/>
      </w:pPr>
      <w:bookmarkStart w:id="44" w:name="mxn10o4mbani" w:colFirst="0" w:colLast="0"/>
      <w:bookmarkEnd w:id="44"/>
      <w:r>
        <w:rPr>
          <w:rFonts w:ascii="Times" w:hAnsi="Times" w:eastAsia="Times" w:cs="Times"/>
          <w:rtl w:val="0"/>
        </w:rPr>
        <w:t>Precision, Recall, and F1-Score</w:t>
      </w:r>
    </w:p>
    <w:p w14:paraId="0000016E">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19" w:after="0" w:line="240" w:lineRule="auto"/>
        <w:ind w:left="1" w:right="957" w:firstLine="0"/>
        <w:jc w:val="left"/>
        <w:rPr>
          <w:rFonts w:ascii="Times" w:hAnsi="Times" w:eastAsia="Times" w:cs="Times"/>
          <w:i w:val="0"/>
          <w:iCs w:val="0"/>
          <w:smallCaps w:val="0"/>
          <w:strike w:val="0"/>
          <w:sz w:val="22"/>
          <w:szCs w:val="22"/>
          <w:u w:val="none"/>
          <w:shd w:val="clear" w:fill="auto"/>
          <w:vertAlign w:val="baseline"/>
        </w:rPr>
      </w:pPr>
      <w:r>
        <w:rPr>
          <w:rFonts w:ascii="Times" w:hAnsi="Times" w:eastAsia="Times" w:cs="Times"/>
          <w:i w:val="0"/>
          <w:iCs w:val="0"/>
          <w:smallCaps w:val="0"/>
          <w:strike w:val="0"/>
          <w:sz w:val="22"/>
          <w:szCs w:val="22"/>
          <w:u w:val="none"/>
          <w:shd w:val="clear" w:fill="auto"/>
          <w:vertAlign w:val="baseline"/>
          <w:rtl w:val="0"/>
        </w:rPr>
        <w:t>Table 7 shows the full per-class evaluation metrics. F1-scores were calculated from precision and recall using the formula: F1 = 2 x (Precision x Recall) / (Precision + Recall).</w:t>
      </w:r>
    </w:p>
    <w:p w14:paraId="0000016F">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00" w:after="0" w:line="240" w:lineRule="auto"/>
        <w:ind w:left="0" w:right="0" w:firstLine="0"/>
        <w:jc w:val="left"/>
        <w:rPr>
          <w:rFonts w:ascii="Times" w:hAnsi="Times" w:eastAsia="Times" w:cs="Times"/>
          <w:i w:val="0"/>
          <w:iCs w:val="0"/>
          <w:smallCaps w:val="0"/>
          <w:strike w:val="0"/>
          <w:sz w:val="22"/>
          <w:szCs w:val="22"/>
          <w:u w:val="none"/>
          <w:shd w:val="clear" w:fill="auto"/>
          <w:vertAlign w:val="baseline"/>
        </w:rPr>
      </w:pPr>
    </w:p>
    <w:p w14:paraId="00000170">
      <w:pPr>
        <w:pStyle w:val="4"/>
        <w:ind w:firstLine="1"/>
        <w:rPr>
          <w:rFonts w:ascii="Times" w:hAnsi="Times" w:eastAsia="Times" w:cs="Times"/>
        </w:rPr>
      </w:pPr>
      <w:r>
        <w:rPr>
          <w:rFonts w:ascii="Times" w:hAnsi="Times" w:eastAsia="Times" w:cs="Times"/>
          <w:rtl w:val="0"/>
        </w:rPr>
        <w:t>Table 7. Per-Class Detection Performance Metrics</w:t>
      </w:r>
    </w:p>
    <w:p w14:paraId="00000171">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40" w:lineRule="auto"/>
        <w:ind w:left="0" w:right="0" w:firstLine="0"/>
        <w:jc w:val="left"/>
        <w:rPr>
          <w:rFonts w:ascii="Times" w:hAnsi="Times" w:eastAsia="Times" w:cs="Times"/>
          <w:b/>
          <w:bCs/>
          <w:i w:val="0"/>
          <w:iCs w:val="0"/>
          <w:smallCaps w:val="0"/>
          <w:strike w:val="0"/>
          <w:sz w:val="10"/>
          <w:szCs w:val="10"/>
          <w:u w:val="none"/>
          <w:shd w:val="clear" w:fill="auto"/>
          <w:vertAlign w:val="baseline"/>
        </w:rPr>
      </w:pPr>
    </w:p>
    <w:tbl>
      <w:tblPr>
        <w:tblStyle w:val="19"/>
        <w:tblW w:w="8500" w:type="dxa"/>
        <w:tblInd w:w="10"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Layout w:type="fixed"/>
        <w:tblCellMar>
          <w:top w:w="0" w:type="dxa"/>
          <w:left w:w="0" w:type="dxa"/>
          <w:bottom w:w="0" w:type="dxa"/>
          <w:right w:w="0" w:type="dxa"/>
        </w:tblCellMar>
      </w:tblPr>
      <w:tblGrid>
        <w:gridCol w:w="2198"/>
        <w:gridCol w:w="1502"/>
        <w:gridCol w:w="1500"/>
        <w:gridCol w:w="1600"/>
        <w:gridCol w:w="1700"/>
      </w:tblGrid>
      <w:tr w14:paraId="08C808AA">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620" w:hRule="atLeast"/>
        </w:trPr>
        <w:tc>
          <w:tcPr>
            <w:tcBorders>
              <w:top w:val="nil"/>
              <w:left w:val="nil"/>
              <w:bottom w:val="single" w:color="CCCCCC" w:sz="4" w:space="0"/>
              <w:right w:val="nil"/>
            </w:tcBorders>
            <w:shd w:val="clear" w:color="auto" w:fill="19395B"/>
            <w:tcMar>
              <w:top w:w="0" w:type="dxa"/>
              <w:left w:w="0" w:type="dxa"/>
              <w:bottom w:w="0" w:type="dxa"/>
              <w:right w:w="0" w:type="dxa"/>
            </w:tcMar>
          </w:tcPr>
          <w:p w14:paraId="00000172">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81" w:after="0" w:line="240" w:lineRule="auto"/>
              <w:ind w:left="5" w:right="0" w:firstLine="0"/>
              <w:jc w:val="center"/>
              <w:rPr>
                <w:rFonts w:ascii="Times" w:hAnsi="Times" w:eastAsia="Times" w:cs="Times"/>
                <w:b/>
                <w:bCs/>
                <w:i w:val="0"/>
                <w:iCs w:val="0"/>
                <w:smallCaps w:val="0"/>
                <w:strike w:val="0"/>
                <w:sz w:val="20"/>
                <w:szCs w:val="20"/>
                <w:u w:val="none"/>
                <w:shd w:val="clear" w:fill="auto"/>
                <w:vertAlign w:val="baseline"/>
              </w:rPr>
            </w:pPr>
            <w:r>
              <w:rPr>
                <w:rFonts w:ascii="Times" w:hAnsi="Times" w:eastAsia="Times" w:cs="Times"/>
                <w:b/>
                <w:bCs/>
                <w:i w:val="0"/>
                <w:iCs w:val="0"/>
                <w:smallCaps w:val="0"/>
                <w:strike w:val="0"/>
                <w:sz w:val="20"/>
                <w:szCs w:val="20"/>
                <w:u w:val="none"/>
                <w:shd w:val="clear" w:fill="auto"/>
                <w:vertAlign w:val="baseline"/>
                <w:rtl w:val="0"/>
              </w:rPr>
              <w:t>Class</w:t>
            </w:r>
          </w:p>
        </w:tc>
        <w:tc>
          <w:tcPr>
            <w:tcBorders>
              <w:top w:val="nil"/>
              <w:left w:val="nil"/>
              <w:bottom w:val="single" w:color="CCCCCC" w:sz="4" w:space="0"/>
              <w:right w:val="nil"/>
            </w:tcBorders>
            <w:shd w:val="clear" w:color="auto" w:fill="19395B"/>
            <w:tcMar>
              <w:top w:w="0" w:type="dxa"/>
              <w:left w:w="0" w:type="dxa"/>
              <w:bottom w:w="0" w:type="dxa"/>
              <w:right w:w="0" w:type="dxa"/>
            </w:tcMar>
          </w:tcPr>
          <w:p w14:paraId="00000173">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81" w:after="0" w:line="240" w:lineRule="auto"/>
              <w:ind w:left="598" w:right="297" w:hanging="294"/>
              <w:jc w:val="left"/>
              <w:rPr>
                <w:rFonts w:ascii="Times" w:hAnsi="Times" w:eastAsia="Times" w:cs="Times"/>
                <w:b/>
                <w:bCs/>
                <w:i w:val="0"/>
                <w:iCs w:val="0"/>
                <w:smallCaps w:val="0"/>
                <w:strike w:val="0"/>
                <w:sz w:val="20"/>
                <w:szCs w:val="20"/>
                <w:u w:val="none"/>
                <w:shd w:val="clear" w:fill="auto"/>
                <w:vertAlign w:val="baseline"/>
              </w:rPr>
            </w:pPr>
            <w:r>
              <w:rPr>
                <w:rFonts w:ascii="Times" w:hAnsi="Times" w:eastAsia="Times" w:cs="Times"/>
                <w:b/>
                <w:bCs/>
                <w:i w:val="0"/>
                <w:iCs w:val="0"/>
                <w:smallCaps w:val="0"/>
                <w:strike w:val="0"/>
                <w:sz w:val="20"/>
                <w:szCs w:val="20"/>
                <w:u w:val="none"/>
                <w:shd w:val="clear" w:fill="auto"/>
                <w:vertAlign w:val="baseline"/>
                <w:rtl w:val="0"/>
              </w:rPr>
              <w:t>Precision (%)</w:t>
            </w:r>
          </w:p>
        </w:tc>
        <w:tc>
          <w:tcPr>
            <w:tcBorders>
              <w:top w:val="nil"/>
              <w:left w:val="nil"/>
              <w:bottom w:val="single" w:color="CCCCCC" w:sz="4" w:space="0"/>
              <w:right w:val="nil"/>
            </w:tcBorders>
            <w:shd w:val="clear" w:color="auto" w:fill="19395B"/>
            <w:tcMar>
              <w:top w:w="0" w:type="dxa"/>
              <w:left w:w="0" w:type="dxa"/>
              <w:bottom w:w="0" w:type="dxa"/>
              <w:right w:w="0" w:type="dxa"/>
            </w:tcMar>
          </w:tcPr>
          <w:p w14:paraId="00000174">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81" w:after="0" w:line="240" w:lineRule="auto"/>
              <w:ind w:left="274" w:right="0" w:firstLine="0"/>
              <w:jc w:val="left"/>
              <w:rPr>
                <w:rFonts w:ascii="Times" w:hAnsi="Times" w:eastAsia="Times" w:cs="Times"/>
                <w:b/>
                <w:bCs/>
                <w:i w:val="0"/>
                <w:iCs w:val="0"/>
                <w:smallCaps w:val="0"/>
                <w:strike w:val="0"/>
                <w:sz w:val="20"/>
                <w:szCs w:val="20"/>
                <w:u w:val="none"/>
                <w:shd w:val="clear" w:fill="auto"/>
                <w:vertAlign w:val="baseline"/>
              </w:rPr>
            </w:pPr>
            <w:r>
              <w:rPr>
                <w:rFonts w:ascii="Times" w:hAnsi="Times" w:eastAsia="Times" w:cs="Times"/>
                <w:b/>
                <w:bCs/>
                <w:i w:val="0"/>
                <w:iCs w:val="0"/>
                <w:smallCaps w:val="0"/>
                <w:strike w:val="0"/>
                <w:sz w:val="20"/>
                <w:szCs w:val="20"/>
                <w:u w:val="none"/>
                <w:shd w:val="clear" w:fill="auto"/>
                <w:vertAlign w:val="baseline"/>
                <w:rtl w:val="0"/>
              </w:rPr>
              <w:t>Recall (%)</w:t>
            </w:r>
          </w:p>
        </w:tc>
        <w:tc>
          <w:tcPr>
            <w:tcBorders>
              <w:top w:val="nil"/>
              <w:left w:val="nil"/>
              <w:bottom w:val="single" w:color="CCCCCC" w:sz="4" w:space="0"/>
              <w:right w:val="nil"/>
            </w:tcBorders>
            <w:shd w:val="clear" w:color="auto" w:fill="19395B"/>
            <w:tcMar>
              <w:top w:w="0" w:type="dxa"/>
              <w:left w:w="0" w:type="dxa"/>
              <w:bottom w:w="0" w:type="dxa"/>
              <w:right w:w="0" w:type="dxa"/>
            </w:tcMar>
          </w:tcPr>
          <w:p w14:paraId="00000175">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81" w:after="0" w:line="240" w:lineRule="auto"/>
              <w:ind w:left="191" w:right="0" w:firstLine="0"/>
              <w:jc w:val="left"/>
              <w:rPr>
                <w:rFonts w:ascii="Times" w:hAnsi="Times" w:eastAsia="Times" w:cs="Times"/>
                <w:b/>
                <w:bCs/>
                <w:i w:val="0"/>
                <w:iCs w:val="0"/>
                <w:smallCaps w:val="0"/>
                <w:strike w:val="0"/>
                <w:sz w:val="20"/>
                <w:szCs w:val="20"/>
                <w:u w:val="none"/>
                <w:shd w:val="clear" w:fill="auto"/>
                <w:vertAlign w:val="baseline"/>
              </w:rPr>
            </w:pPr>
            <w:r>
              <w:rPr>
                <w:rFonts w:ascii="Times" w:hAnsi="Times" w:eastAsia="Times" w:cs="Times"/>
                <w:b/>
                <w:bCs/>
                <w:i w:val="0"/>
                <w:iCs w:val="0"/>
                <w:smallCaps w:val="0"/>
                <w:strike w:val="0"/>
                <w:sz w:val="20"/>
                <w:szCs w:val="20"/>
                <w:u w:val="none"/>
                <w:shd w:val="clear" w:fill="auto"/>
                <w:vertAlign w:val="baseline"/>
                <w:rtl w:val="0"/>
              </w:rPr>
              <w:t>F1-Score (%)</w:t>
            </w:r>
          </w:p>
        </w:tc>
        <w:tc>
          <w:tcPr>
            <w:tcBorders>
              <w:top w:val="nil"/>
              <w:left w:val="nil"/>
              <w:bottom w:val="single" w:color="CCCCCC" w:sz="4" w:space="0"/>
              <w:right w:val="nil"/>
            </w:tcBorders>
            <w:shd w:val="clear" w:color="auto" w:fill="19395B"/>
            <w:tcMar>
              <w:top w:w="0" w:type="dxa"/>
              <w:left w:w="0" w:type="dxa"/>
              <w:bottom w:w="0" w:type="dxa"/>
              <w:right w:w="0" w:type="dxa"/>
            </w:tcMar>
          </w:tcPr>
          <w:p w14:paraId="00000176">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81" w:after="0" w:line="240" w:lineRule="auto"/>
              <w:ind w:left="205" w:right="0" w:firstLine="0"/>
              <w:jc w:val="left"/>
              <w:rPr>
                <w:rFonts w:ascii="Times" w:hAnsi="Times" w:eastAsia="Times" w:cs="Times"/>
                <w:b/>
                <w:bCs/>
                <w:i w:val="0"/>
                <w:iCs w:val="0"/>
                <w:smallCaps w:val="0"/>
                <w:strike w:val="0"/>
                <w:sz w:val="20"/>
                <w:szCs w:val="20"/>
                <w:u w:val="none"/>
                <w:shd w:val="clear" w:fill="auto"/>
                <w:vertAlign w:val="baseline"/>
              </w:rPr>
            </w:pPr>
            <w:r>
              <w:fldChar w:fldCharType="begin"/>
            </w:r>
            <w:r>
              <w:instrText xml:space="preserve"> HYPERLINK "about:blank" \h </w:instrText>
            </w:r>
            <w:r>
              <w:fldChar w:fldCharType="separate"/>
            </w:r>
            <w:r>
              <w:rPr>
                <w:rFonts w:ascii="Times" w:hAnsi="Times" w:eastAsia="Times" w:cs="Times"/>
                <w:b/>
                <w:bCs/>
                <w:i w:val="0"/>
                <w:iCs w:val="0"/>
                <w:smallCaps w:val="0"/>
                <w:strike w:val="0"/>
                <w:sz w:val="20"/>
                <w:szCs w:val="20"/>
                <w:u w:val="none"/>
                <w:shd w:val="clear" w:fill="auto"/>
                <w:vertAlign w:val="baseline"/>
                <w:rtl w:val="0"/>
              </w:rPr>
              <w:t>mAP@0.5</w:t>
            </w:r>
            <w:r>
              <w:rPr>
                <w:rFonts w:ascii="Times" w:hAnsi="Times" w:eastAsia="Times" w:cs="Times"/>
                <w:b/>
                <w:bCs/>
                <w:i w:val="0"/>
                <w:iCs w:val="0"/>
                <w:smallCaps w:val="0"/>
                <w:strike w:val="0"/>
                <w:sz w:val="20"/>
                <w:szCs w:val="20"/>
                <w:u w:val="none"/>
                <w:shd w:val="clear" w:fill="auto"/>
                <w:vertAlign w:val="baseline"/>
                <w:rtl w:val="0"/>
              </w:rPr>
              <w:fldChar w:fldCharType="end"/>
            </w:r>
            <w:r>
              <w:rPr>
                <w:rFonts w:ascii="Times" w:hAnsi="Times" w:eastAsia="Times" w:cs="Times"/>
                <w:b/>
                <w:bCs/>
                <w:i w:val="0"/>
                <w:iCs w:val="0"/>
                <w:smallCaps w:val="0"/>
                <w:strike w:val="0"/>
                <w:sz w:val="20"/>
                <w:szCs w:val="20"/>
                <w:u w:val="none"/>
                <w:shd w:val="clear" w:fill="auto"/>
                <w:vertAlign w:val="baseline"/>
                <w:rtl w:val="0"/>
              </w:rPr>
              <w:t xml:space="preserve"> (%)</w:t>
            </w:r>
          </w:p>
        </w:tc>
      </w:tr>
      <w:tr w14:paraId="0D3D7AE4">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54" w:hRule="atLeast"/>
        </w:trPr>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177">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7"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Alligator crack</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178">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7" w:after="0" w:line="240" w:lineRule="auto"/>
              <w:ind w:left="120"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70.8</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179">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7"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51.9</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17A">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7"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59.9</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17B">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7"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55.2</w:t>
            </w:r>
          </w:p>
        </w:tc>
      </w:tr>
      <w:tr w14:paraId="01376235">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55" w:hRule="atLeast"/>
        </w:trPr>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17C">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7"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Longitudinal crack</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17D">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7" w:after="0" w:line="240" w:lineRule="auto"/>
              <w:ind w:left="120"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69.1</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17E">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7"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72.6</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17F">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7"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70.8</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180">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7"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73.2</w:t>
            </w:r>
          </w:p>
        </w:tc>
      </w:tr>
      <w:tr w14:paraId="7BD670E8">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55" w:hRule="atLeast"/>
        </w:trPr>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181">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7"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Repair</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182">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7" w:after="0" w:line="240" w:lineRule="auto"/>
              <w:ind w:left="120"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77.3</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183">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7"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81.6</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184">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7"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79.4</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185">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7"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80.2</w:t>
            </w:r>
          </w:p>
        </w:tc>
      </w:tr>
      <w:tr w14:paraId="1BDDBF24">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55" w:hRule="atLeast"/>
        </w:trPr>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186">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7"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Transverse crack</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187">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7" w:after="0" w:line="240" w:lineRule="auto"/>
              <w:ind w:left="120"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74.7</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188">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7"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75.5</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189">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7"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75.1</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18A">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7"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77.0</w:t>
            </w:r>
          </w:p>
        </w:tc>
      </w:tr>
      <w:tr w14:paraId="2ADFB7F2">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55" w:hRule="atLeast"/>
        </w:trPr>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18B">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7"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Average</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18C">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7" w:after="0" w:line="240" w:lineRule="auto"/>
              <w:ind w:left="120"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72.97</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18D">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7"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70.4</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18E">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7"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71.3</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18F">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7"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71.4</w:t>
            </w:r>
          </w:p>
        </w:tc>
      </w:tr>
    </w:tbl>
    <w:p w14:paraId="00000190">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sectPr>
          <w:pgSz w:w="12240" w:h="15840"/>
          <w:pgMar w:top="1340" w:right="360" w:bottom="960" w:left="1440" w:header="714" w:footer="766" w:gutter="0"/>
          <w:cols w:space="720" w:num="1"/>
        </w:sectPr>
      </w:pPr>
    </w:p>
    <w:p w14:paraId="00000191">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0" w:after="0" w:line="240" w:lineRule="auto"/>
        <w:ind w:left="0" w:right="0" w:firstLine="0"/>
        <w:jc w:val="left"/>
        <w:rPr>
          <w:rFonts w:ascii="Times" w:hAnsi="Times" w:eastAsia="Times" w:cs="Times"/>
          <w:b/>
          <w:bCs/>
          <w:i w:val="0"/>
          <w:iCs w:val="0"/>
          <w:smallCaps w:val="0"/>
          <w:strike w:val="0"/>
          <w:sz w:val="12"/>
          <w:szCs w:val="12"/>
          <w:u w:val="none"/>
          <w:shd w:val="clear" w:fill="auto"/>
          <w:vertAlign w:val="baseline"/>
        </w:rPr>
      </w:pPr>
    </w:p>
    <w:p w14:paraId="00000192">
      <w:pPr>
        <w:spacing w:line="240" w:lineRule="auto"/>
        <w:ind w:left="292" w:right="0" w:firstLine="0"/>
        <w:rPr>
          <w:rFonts w:ascii="Times" w:hAnsi="Times" w:eastAsia="Times" w:cs="Times"/>
          <w:sz w:val="20"/>
          <w:szCs w:val="20"/>
        </w:rPr>
      </w:pPr>
      <w:r>
        <w:rPr>
          <w:rFonts w:ascii="Times" w:hAnsi="Times" w:eastAsia="Times" w:cs="Times"/>
          <w:sz w:val="20"/>
          <w:szCs w:val="20"/>
        </w:rPr>
        <w:drawing>
          <wp:inline distT="0" distB="0" distL="0" distR="0">
            <wp:extent cx="5668010" cy="2743835"/>
            <wp:effectExtent l="0" t="0" r="0" b="0"/>
            <wp:docPr id="47" name="image14.png" descr="fig5.png - fig5.png"/>
            <wp:cNvGraphicFramePr/>
            <a:graphic xmlns:a="http://schemas.openxmlformats.org/drawingml/2006/main">
              <a:graphicData uri="http://schemas.openxmlformats.org/drawingml/2006/picture">
                <pic:pic xmlns:pic="http://schemas.openxmlformats.org/drawingml/2006/picture">
                  <pic:nvPicPr>
                    <pic:cNvPr id="47" name="image14.png" descr="fig5.png - fig5.png"/>
                    <pic:cNvPicPr preferRelativeResize="0"/>
                  </pic:nvPicPr>
                  <pic:blipFill>
                    <a:blip r:embed="rId13"/>
                    <a:srcRect/>
                    <a:stretch>
                      <a:fillRect/>
                    </a:stretch>
                  </pic:blipFill>
                  <pic:spPr>
                    <a:xfrm>
                      <a:off x="0" y="0"/>
                      <a:ext cx="5668447" cy="2744152"/>
                    </a:xfrm>
                    <a:prstGeom prst="rect">
                      <a:avLst/>
                    </a:prstGeom>
                  </pic:spPr>
                </pic:pic>
              </a:graphicData>
            </a:graphic>
          </wp:inline>
        </w:drawing>
      </w:r>
    </w:p>
    <w:p w14:paraId="00000193">
      <w:pPr>
        <w:spacing w:before="203"/>
        <w:ind w:left="390" w:right="957" w:hanging="226"/>
        <w:jc w:val="left"/>
        <w:rPr>
          <w:rFonts w:ascii="Times" w:hAnsi="Times" w:eastAsia="Times" w:cs="Times"/>
          <w:i/>
          <w:iCs/>
          <w:sz w:val="19"/>
          <w:szCs w:val="19"/>
        </w:rPr>
      </w:pPr>
      <w:r>
        <w:rPr>
          <w:rFonts w:ascii="Times" w:hAnsi="Times" w:eastAsia="Times" w:cs="Times"/>
          <w:i/>
          <w:iCs/>
          <w:sz w:val="19"/>
          <w:szCs w:val="19"/>
          <w:rtl w:val="0"/>
        </w:rPr>
        <w:t>Figure 5 — Grouped bar chart: Precision (blue), Recall (green), mAP50 (red), F1-Score (gold) per class. Grey dashed line marks the 70% target. Repair group is tallest, Alligator group is shortest especially in Recall.</w:t>
      </w:r>
    </w:p>
    <w:p w14:paraId="00000194">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w:hAnsi="Times" w:eastAsia="Times" w:cs="Times"/>
          <w:i/>
          <w:iCs/>
          <w:sz w:val="19"/>
          <w:szCs w:val="19"/>
        </w:rPr>
      </w:pPr>
    </w:p>
    <w:p w14:paraId="00000195">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7" w:after="0" w:line="240" w:lineRule="auto"/>
        <w:ind w:left="0" w:right="0" w:firstLine="0"/>
        <w:jc w:val="left"/>
        <w:rPr>
          <w:rFonts w:ascii="Times" w:hAnsi="Times" w:eastAsia="Times" w:cs="Times"/>
          <w:i/>
          <w:iCs/>
          <w:smallCaps w:val="0"/>
          <w:strike w:val="0"/>
          <w:sz w:val="19"/>
          <w:szCs w:val="19"/>
          <w:u w:val="none"/>
          <w:shd w:val="clear" w:fill="auto"/>
          <w:vertAlign w:val="baseline"/>
        </w:rPr>
      </w:pPr>
    </w:p>
    <w:p w14:paraId="00000196">
      <w:pPr>
        <w:pStyle w:val="3"/>
        <w:numPr>
          <w:ilvl w:val="1"/>
          <w:numId w:val="1"/>
        </w:numPr>
        <w:tabs>
          <w:tab w:val="left" w:pos="465"/>
        </w:tabs>
        <w:spacing w:before="0" w:after="0" w:line="240" w:lineRule="auto"/>
        <w:ind w:left="465" w:right="0" w:hanging="464"/>
        <w:jc w:val="left"/>
      </w:pPr>
      <w:bookmarkStart w:id="45" w:name="x5531tb7pjuc" w:colFirst="0" w:colLast="0"/>
      <w:bookmarkEnd w:id="45"/>
      <w:r>
        <w:rPr>
          <w:rFonts w:ascii="Times" w:hAnsi="Times" w:eastAsia="Times" w:cs="Times"/>
          <w:rtl w:val="0"/>
        </w:rPr>
        <w:t>Confusion Matrix Analysis</w:t>
      </w:r>
    </w:p>
    <w:p w14:paraId="00000197">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19" w:after="0" w:line="240" w:lineRule="auto"/>
        <w:ind w:left="1" w:right="940" w:firstLine="0"/>
        <w:jc w:val="left"/>
        <w:rPr>
          <w:rFonts w:ascii="Times" w:hAnsi="Times" w:eastAsia="Times" w:cs="Times"/>
          <w:i w:val="0"/>
          <w:iCs w:val="0"/>
          <w:smallCaps w:val="0"/>
          <w:strike w:val="0"/>
          <w:sz w:val="22"/>
          <w:szCs w:val="22"/>
          <w:u w:val="none"/>
          <w:shd w:val="clear" w:fill="auto"/>
          <w:vertAlign w:val="baseline"/>
        </w:rPr>
      </w:pPr>
      <w:r>
        <w:rPr>
          <w:rFonts w:ascii="Times" w:hAnsi="Times" w:eastAsia="Times" w:cs="Times"/>
          <w:i w:val="0"/>
          <w:iCs w:val="0"/>
          <w:smallCaps w:val="0"/>
          <w:strike w:val="0"/>
          <w:sz w:val="22"/>
          <w:szCs w:val="22"/>
          <w:u w:val="none"/>
          <w:shd w:val="clear" w:fill="auto"/>
          <w:vertAlign w:val="baseline"/>
          <w:rtl w:val="0"/>
        </w:rPr>
        <w:t>The confusion matrix from the validation run shows the per-class classification accuracy. The most notable misclassification pattern is that Alligator crack instances are sometimes predicted as Longitudinal crack — both involve elongated crack-like shapes and can be visually ambiguous at certain scales. Repair instances show the cleanest diagonal consistent with the high recall of 81.6%.</w:t>
      </w:r>
    </w:p>
    <w:p w14:paraId="00000198">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19" w:after="0" w:line="240" w:lineRule="auto"/>
        <w:ind w:left="1" w:right="940" w:firstLine="0"/>
        <w:jc w:val="left"/>
        <w:rPr>
          <w:rFonts w:ascii="Times" w:hAnsi="Times" w:eastAsia="Times" w:cs="Times"/>
        </w:rPr>
        <w:sectPr>
          <w:pgSz w:w="12240" w:h="15840"/>
          <w:pgMar w:top="1340" w:right="360" w:bottom="960" w:left="1440" w:header="714" w:footer="766" w:gutter="0"/>
          <w:cols w:space="720" w:num="1"/>
        </w:sectPr>
      </w:pPr>
      <w:r>
        <w:rPr>
          <w:rFonts w:ascii="Times" w:hAnsi="Times" w:eastAsia="Times" w:cs="Times"/>
        </w:rPr>
        <w:drawing>
          <wp:inline distT="114300" distB="114300" distL="114300" distR="114300">
            <wp:extent cx="4763770" cy="3775710"/>
            <wp:effectExtent l="0" t="0" r="0" b="0"/>
            <wp:docPr id="48" name="image23.png"/>
            <wp:cNvGraphicFramePr/>
            <a:graphic xmlns:a="http://schemas.openxmlformats.org/drawingml/2006/main">
              <a:graphicData uri="http://schemas.openxmlformats.org/drawingml/2006/picture">
                <pic:pic xmlns:pic="http://schemas.openxmlformats.org/drawingml/2006/picture">
                  <pic:nvPicPr>
                    <pic:cNvPr id="48" name="image23.png"/>
                    <pic:cNvPicPr preferRelativeResize="0"/>
                  </pic:nvPicPr>
                  <pic:blipFill>
                    <a:blip r:embed="rId14"/>
                    <a:srcRect/>
                    <a:stretch>
                      <a:fillRect/>
                    </a:stretch>
                  </pic:blipFill>
                  <pic:spPr>
                    <a:xfrm>
                      <a:off x="0" y="0"/>
                      <a:ext cx="4764024" cy="3775792"/>
                    </a:xfrm>
                    <a:prstGeom prst="rect">
                      <a:avLst/>
                    </a:prstGeom>
                  </pic:spPr>
                </pic:pic>
              </a:graphicData>
            </a:graphic>
          </wp:inline>
        </w:drawing>
      </w:r>
    </w:p>
    <w:p w14:paraId="00000199">
      <w:pPr>
        <w:spacing w:before="70"/>
        <w:ind w:left="0" w:right="957" w:firstLine="0"/>
        <w:jc w:val="left"/>
        <w:rPr>
          <w:rFonts w:ascii="Times" w:hAnsi="Times" w:eastAsia="Times" w:cs="Times"/>
          <w:i/>
          <w:iCs/>
          <w:sz w:val="19"/>
          <w:szCs w:val="19"/>
        </w:rPr>
      </w:pPr>
      <w:r>
        <w:rPr>
          <w:rFonts w:ascii="Times" w:hAnsi="Times" w:eastAsia="Times" w:cs="Times"/>
          <w:i/>
          <w:iCs/>
          <w:sz w:val="19"/>
          <w:szCs w:val="19"/>
          <w:rtl w:val="0"/>
        </w:rPr>
        <w:t>Figure 6 — Seaborn heatmap confusion matrix. Predicted class (x-axis) vs actual class (y-axis). Diagonal is dark blue (correct predictions). Off-diagonal cells show misclassification patterns.</w:t>
      </w:r>
    </w:p>
    <w:p w14:paraId="0000019A">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w:hAnsi="Times" w:eastAsia="Times" w:cs="Times"/>
          <w:i/>
          <w:iCs/>
          <w:smallCaps w:val="0"/>
          <w:strike w:val="0"/>
          <w:sz w:val="19"/>
          <w:szCs w:val="19"/>
          <w:u w:val="none"/>
          <w:shd w:val="clear" w:fill="auto"/>
          <w:vertAlign w:val="baseline"/>
        </w:rPr>
      </w:pPr>
    </w:p>
    <w:p w14:paraId="0000019B">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w:hAnsi="Times" w:eastAsia="Times" w:cs="Times"/>
          <w:i/>
          <w:iCs/>
          <w:smallCaps w:val="0"/>
          <w:strike w:val="0"/>
          <w:sz w:val="19"/>
          <w:szCs w:val="19"/>
          <w:u w:val="none"/>
          <w:shd w:val="clear" w:fill="auto"/>
          <w:vertAlign w:val="baseline"/>
        </w:rPr>
      </w:pPr>
    </w:p>
    <w:p w14:paraId="0000019C">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7" w:after="0" w:line="240" w:lineRule="auto"/>
        <w:ind w:left="0" w:right="0" w:firstLine="0"/>
        <w:jc w:val="left"/>
        <w:rPr>
          <w:rFonts w:ascii="Times" w:hAnsi="Times" w:eastAsia="Times" w:cs="Times"/>
          <w:i/>
          <w:iCs/>
          <w:smallCaps w:val="0"/>
          <w:strike w:val="0"/>
          <w:sz w:val="19"/>
          <w:szCs w:val="19"/>
          <w:u w:val="none"/>
          <w:shd w:val="clear" w:fill="auto"/>
          <w:vertAlign w:val="baseline"/>
        </w:rPr>
      </w:pPr>
    </w:p>
    <w:p w14:paraId="0000019D">
      <w:pPr>
        <w:pStyle w:val="3"/>
        <w:numPr>
          <w:ilvl w:val="1"/>
          <w:numId w:val="1"/>
        </w:numPr>
        <w:tabs>
          <w:tab w:val="left" w:pos="465"/>
        </w:tabs>
        <w:spacing w:before="0" w:after="0" w:line="240" w:lineRule="auto"/>
        <w:ind w:left="465" w:right="0" w:hanging="464"/>
        <w:jc w:val="left"/>
      </w:pPr>
      <w:bookmarkStart w:id="46" w:name="hggst2y7uum3" w:colFirst="0" w:colLast="0"/>
      <w:bookmarkEnd w:id="46"/>
      <w:r>
        <w:rPr>
          <w:rFonts w:ascii="Times" w:hAnsi="Times" w:eastAsia="Times" w:cs="Times"/>
          <w:rtl w:val="0"/>
        </w:rPr>
        <w:t>Severity and Risk Scoring System</w:t>
      </w:r>
    </w:p>
    <w:p w14:paraId="0000019E">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20" w:after="0" w:line="240" w:lineRule="auto"/>
        <w:ind w:left="1" w:right="957" w:firstLine="0"/>
        <w:jc w:val="left"/>
        <w:rPr>
          <w:rFonts w:ascii="Times" w:hAnsi="Times" w:eastAsia="Times" w:cs="Times"/>
          <w:i w:val="0"/>
          <w:iCs w:val="0"/>
          <w:smallCaps w:val="0"/>
          <w:strike w:val="0"/>
          <w:sz w:val="22"/>
          <w:szCs w:val="22"/>
          <w:u w:val="none"/>
          <w:shd w:val="clear" w:fill="auto"/>
          <w:vertAlign w:val="baseline"/>
        </w:rPr>
      </w:pPr>
      <w:r>
        <w:rPr>
          <w:rFonts w:ascii="Times" w:hAnsi="Times" w:eastAsia="Times" w:cs="Times"/>
          <w:i w:val="0"/>
          <w:iCs w:val="0"/>
          <w:smallCaps w:val="0"/>
          <w:strike w:val="0"/>
          <w:sz w:val="22"/>
          <w:szCs w:val="22"/>
          <w:u w:val="none"/>
          <w:shd w:val="clear" w:fill="auto"/>
          <w:vertAlign w:val="baseline"/>
          <w:rtl w:val="0"/>
        </w:rPr>
        <w:t>The notebook implements a multi-factor risk scoring system that converts each detection into an actionable severity label and numeric risk score. The system uses two inputs per detection: bounding box area as a percentage of the total image (area_pct), and the crack type.</w:t>
      </w:r>
    </w:p>
    <w:p w14:paraId="0000019F">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00" w:after="0" w:line="240" w:lineRule="auto"/>
        <w:ind w:left="0" w:right="0" w:firstLine="0"/>
        <w:jc w:val="left"/>
        <w:rPr>
          <w:rFonts w:ascii="Times" w:hAnsi="Times" w:eastAsia="Times" w:cs="Times"/>
          <w:i w:val="0"/>
          <w:iCs w:val="0"/>
          <w:smallCaps w:val="0"/>
          <w:strike w:val="0"/>
          <w:sz w:val="22"/>
          <w:szCs w:val="22"/>
          <w:u w:val="none"/>
          <w:shd w:val="clear" w:fill="auto"/>
          <w:vertAlign w:val="baseline"/>
        </w:rPr>
      </w:pPr>
    </w:p>
    <w:p w14:paraId="000001A0">
      <w:pPr>
        <w:pStyle w:val="4"/>
        <w:ind w:firstLine="1"/>
        <w:rPr>
          <w:rFonts w:ascii="Times" w:hAnsi="Times" w:eastAsia="Times" w:cs="Times"/>
        </w:rPr>
      </w:pPr>
      <w:r>
        <w:rPr>
          <w:rFonts w:ascii="Times" w:hAnsi="Times" w:eastAsia="Times" w:cs="Times"/>
          <w:rtl w:val="0"/>
        </w:rPr>
        <w:t>Table 8. Severity Levels and Thresholds</w:t>
      </w:r>
    </w:p>
    <w:p w14:paraId="000001A1">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4" w:after="0" w:line="240" w:lineRule="auto"/>
        <w:ind w:left="0" w:right="0" w:firstLine="0"/>
        <w:jc w:val="left"/>
        <w:rPr>
          <w:rFonts w:ascii="Times" w:hAnsi="Times" w:eastAsia="Times" w:cs="Times"/>
          <w:b/>
          <w:bCs/>
          <w:i w:val="0"/>
          <w:iCs w:val="0"/>
          <w:smallCaps w:val="0"/>
          <w:strike w:val="0"/>
          <w:sz w:val="10"/>
          <w:szCs w:val="10"/>
          <w:u w:val="none"/>
          <w:shd w:val="clear" w:fill="auto"/>
          <w:vertAlign w:val="baseline"/>
        </w:rPr>
      </w:pPr>
    </w:p>
    <w:tbl>
      <w:tblPr>
        <w:tblStyle w:val="20"/>
        <w:tblW w:w="8000" w:type="dxa"/>
        <w:tblInd w:w="10"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Layout w:type="fixed"/>
        <w:tblCellMar>
          <w:top w:w="0" w:type="dxa"/>
          <w:left w:w="0" w:type="dxa"/>
          <w:bottom w:w="0" w:type="dxa"/>
          <w:right w:w="0" w:type="dxa"/>
        </w:tblCellMar>
      </w:tblPr>
      <w:tblGrid>
        <w:gridCol w:w="1600"/>
        <w:gridCol w:w="1600"/>
        <w:gridCol w:w="1400"/>
        <w:gridCol w:w="1300"/>
        <w:gridCol w:w="2100"/>
      </w:tblGrid>
      <w:tr w14:paraId="403FBB78">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620" w:hRule="atLeast"/>
        </w:trPr>
        <w:tc>
          <w:tcPr>
            <w:tcBorders>
              <w:top w:val="nil"/>
              <w:left w:val="nil"/>
              <w:bottom w:val="single" w:color="CCCCCC" w:sz="4" w:space="0"/>
              <w:right w:val="nil"/>
            </w:tcBorders>
            <w:shd w:val="clear" w:color="auto" w:fill="19395B"/>
            <w:tcMar>
              <w:top w:w="0" w:type="dxa"/>
              <w:left w:w="0" w:type="dxa"/>
              <w:bottom w:w="0" w:type="dxa"/>
              <w:right w:w="0" w:type="dxa"/>
            </w:tcMar>
          </w:tcPr>
          <w:p w14:paraId="000001A2">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82" w:after="0" w:line="240" w:lineRule="auto"/>
              <w:ind w:left="130" w:right="0" w:firstLine="0"/>
              <w:jc w:val="left"/>
              <w:rPr>
                <w:rFonts w:ascii="Times" w:hAnsi="Times" w:eastAsia="Times" w:cs="Times"/>
                <w:b/>
                <w:bCs/>
                <w:i w:val="0"/>
                <w:iCs w:val="0"/>
                <w:smallCaps w:val="0"/>
                <w:strike w:val="0"/>
                <w:sz w:val="20"/>
                <w:szCs w:val="20"/>
                <w:u w:val="none"/>
                <w:shd w:val="clear" w:fill="auto"/>
                <w:vertAlign w:val="baseline"/>
              </w:rPr>
            </w:pPr>
            <w:r>
              <w:rPr>
                <w:rFonts w:ascii="Times" w:hAnsi="Times" w:eastAsia="Times" w:cs="Times"/>
                <w:b/>
                <w:bCs/>
                <w:i w:val="0"/>
                <w:iCs w:val="0"/>
                <w:smallCaps w:val="0"/>
                <w:strike w:val="0"/>
                <w:sz w:val="20"/>
                <w:szCs w:val="20"/>
                <w:u w:val="none"/>
                <w:shd w:val="clear" w:fill="auto"/>
                <w:vertAlign w:val="baseline"/>
                <w:rtl w:val="0"/>
              </w:rPr>
              <w:t>Severity Level</w:t>
            </w:r>
          </w:p>
        </w:tc>
        <w:tc>
          <w:tcPr>
            <w:tcBorders>
              <w:top w:val="nil"/>
              <w:left w:val="nil"/>
              <w:bottom w:val="single" w:color="CCCCCC" w:sz="4" w:space="0"/>
              <w:right w:val="nil"/>
            </w:tcBorders>
            <w:shd w:val="clear" w:color="auto" w:fill="19395B"/>
            <w:tcMar>
              <w:top w:w="0" w:type="dxa"/>
              <w:left w:w="0" w:type="dxa"/>
              <w:bottom w:w="0" w:type="dxa"/>
              <w:right w:w="0" w:type="dxa"/>
            </w:tcMar>
          </w:tcPr>
          <w:p w14:paraId="000001A3">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82" w:after="0" w:line="240" w:lineRule="auto"/>
              <w:ind w:left="319" w:right="312" w:firstLine="261"/>
              <w:jc w:val="left"/>
              <w:rPr>
                <w:rFonts w:ascii="Times" w:hAnsi="Times" w:eastAsia="Times" w:cs="Times"/>
                <w:b/>
                <w:bCs/>
                <w:i w:val="0"/>
                <w:iCs w:val="0"/>
                <w:smallCaps w:val="0"/>
                <w:strike w:val="0"/>
                <w:sz w:val="20"/>
                <w:szCs w:val="20"/>
                <w:u w:val="none"/>
                <w:shd w:val="clear" w:fill="auto"/>
                <w:vertAlign w:val="baseline"/>
              </w:rPr>
            </w:pPr>
            <w:r>
              <w:rPr>
                <w:rFonts w:ascii="Times" w:hAnsi="Times" w:eastAsia="Times" w:cs="Times"/>
                <w:b/>
                <w:bCs/>
                <w:i w:val="0"/>
                <w:iCs w:val="0"/>
                <w:smallCaps w:val="0"/>
                <w:strike w:val="0"/>
                <w:sz w:val="20"/>
                <w:szCs w:val="20"/>
                <w:u w:val="none"/>
                <w:shd w:val="clear" w:fill="auto"/>
                <w:vertAlign w:val="baseline"/>
                <w:rtl w:val="0"/>
              </w:rPr>
              <w:t>Area Threshold</w:t>
            </w:r>
          </w:p>
        </w:tc>
        <w:tc>
          <w:tcPr>
            <w:tcBorders>
              <w:top w:val="nil"/>
              <w:left w:val="nil"/>
              <w:bottom w:val="single" w:color="CCCCCC" w:sz="4" w:space="0"/>
              <w:right w:val="nil"/>
            </w:tcBorders>
            <w:shd w:val="clear" w:color="auto" w:fill="19395B"/>
            <w:tcMar>
              <w:top w:w="0" w:type="dxa"/>
              <w:left w:w="0" w:type="dxa"/>
              <w:bottom w:w="0" w:type="dxa"/>
              <w:right w:w="0" w:type="dxa"/>
            </w:tcMar>
          </w:tcPr>
          <w:p w14:paraId="000001A4">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82" w:after="0" w:line="240" w:lineRule="auto"/>
              <w:ind w:left="424" w:right="213" w:hanging="200"/>
              <w:jc w:val="left"/>
              <w:rPr>
                <w:rFonts w:ascii="Times" w:hAnsi="Times" w:eastAsia="Times" w:cs="Times"/>
                <w:b/>
                <w:bCs/>
                <w:i w:val="0"/>
                <w:iCs w:val="0"/>
                <w:smallCaps w:val="0"/>
                <w:strike w:val="0"/>
                <w:sz w:val="20"/>
                <w:szCs w:val="20"/>
                <w:u w:val="none"/>
                <w:shd w:val="clear" w:fill="auto"/>
                <w:vertAlign w:val="baseline"/>
              </w:rPr>
            </w:pPr>
            <w:r>
              <w:rPr>
                <w:rFonts w:ascii="Times" w:hAnsi="Times" w:eastAsia="Times" w:cs="Times"/>
                <w:b/>
                <w:bCs/>
                <w:i w:val="0"/>
                <w:iCs w:val="0"/>
                <w:smallCaps w:val="0"/>
                <w:strike w:val="0"/>
                <w:sz w:val="20"/>
                <w:szCs w:val="20"/>
                <w:u w:val="none"/>
                <w:shd w:val="clear" w:fill="auto"/>
                <w:vertAlign w:val="baseline"/>
                <w:rtl w:val="0"/>
              </w:rPr>
              <w:t>Base Risk Score</w:t>
            </w:r>
          </w:p>
        </w:tc>
        <w:tc>
          <w:tcPr>
            <w:tcBorders>
              <w:top w:val="nil"/>
              <w:left w:val="nil"/>
              <w:bottom w:val="single" w:color="CCCCCC" w:sz="4" w:space="0"/>
              <w:right w:val="nil"/>
            </w:tcBorders>
            <w:shd w:val="clear" w:color="auto" w:fill="19395B"/>
            <w:tcMar>
              <w:top w:w="0" w:type="dxa"/>
              <w:left w:w="0" w:type="dxa"/>
              <w:bottom w:w="0" w:type="dxa"/>
              <w:right w:w="0" w:type="dxa"/>
            </w:tcMar>
          </w:tcPr>
          <w:p w14:paraId="000001A5">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82" w:after="0" w:line="240" w:lineRule="auto"/>
              <w:ind w:left="402" w:right="386" w:hanging="11"/>
              <w:jc w:val="left"/>
              <w:rPr>
                <w:rFonts w:ascii="Times" w:hAnsi="Times" w:eastAsia="Times" w:cs="Times"/>
                <w:b/>
                <w:bCs/>
                <w:i w:val="0"/>
                <w:iCs w:val="0"/>
                <w:smallCaps w:val="0"/>
                <w:strike w:val="0"/>
                <w:sz w:val="20"/>
                <w:szCs w:val="20"/>
                <w:u w:val="none"/>
                <w:shd w:val="clear" w:fill="auto"/>
                <w:vertAlign w:val="baseline"/>
              </w:rPr>
            </w:pPr>
            <w:r>
              <w:rPr>
                <w:rFonts w:ascii="Times" w:hAnsi="Times" w:eastAsia="Times" w:cs="Times"/>
                <w:b/>
                <w:bCs/>
                <w:i w:val="0"/>
                <w:iCs w:val="0"/>
                <w:smallCaps w:val="0"/>
                <w:strike w:val="0"/>
                <w:sz w:val="20"/>
                <w:szCs w:val="20"/>
                <w:u w:val="none"/>
                <w:shd w:val="clear" w:fill="auto"/>
                <w:vertAlign w:val="baseline"/>
                <w:rtl w:val="0"/>
              </w:rPr>
              <w:t>Color Code</w:t>
            </w:r>
          </w:p>
        </w:tc>
        <w:tc>
          <w:tcPr>
            <w:tcBorders>
              <w:top w:val="nil"/>
              <w:left w:val="nil"/>
              <w:bottom w:val="single" w:color="CCCCCC" w:sz="4" w:space="0"/>
              <w:right w:val="nil"/>
            </w:tcBorders>
            <w:shd w:val="clear" w:color="auto" w:fill="19395B"/>
            <w:tcMar>
              <w:top w:w="0" w:type="dxa"/>
              <w:left w:w="0" w:type="dxa"/>
              <w:bottom w:w="0" w:type="dxa"/>
              <w:right w:w="0" w:type="dxa"/>
            </w:tcMar>
          </w:tcPr>
          <w:p w14:paraId="000001A6">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82" w:after="0" w:line="240" w:lineRule="auto"/>
              <w:ind w:left="741" w:right="0" w:hanging="406"/>
              <w:jc w:val="left"/>
              <w:rPr>
                <w:rFonts w:ascii="Times" w:hAnsi="Times" w:eastAsia="Times" w:cs="Times"/>
                <w:b/>
                <w:bCs/>
                <w:i w:val="0"/>
                <w:iCs w:val="0"/>
                <w:smallCaps w:val="0"/>
                <w:strike w:val="0"/>
                <w:sz w:val="20"/>
                <w:szCs w:val="20"/>
                <w:u w:val="none"/>
                <w:shd w:val="clear" w:fill="auto"/>
                <w:vertAlign w:val="baseline"/>
              </w:rPr>
            </w:pPr>
            <w:r>
              <w:rPr>
                <w:rFonts w:ascii="Times" w:hAnsi="Times" w:eastAsia="Times" w:cs="Times"/>
                <w:b/>
                <w:bCs/>
                <w:i w:val="0"/>
                <w:iCs w:val="0"/>
                <w:smallCaps w:val="0"/>
                <w:strike w:val="0"/>
                <w:sz w:val="20"/>
                <w:szCs w:val="20"/>
                <w:u w:val="none"/>
                <w:shd w:val="clear" w:fill="auto"/>
                <w:vertAlign w:val="baseline"/>
                <w:rtl w:val="0"/>
              </w:rPr>
              <w:t>Recommended Action</w:t>
            </w:r>
          </w:p>
        </w:tc>
      </w:tr>
      <w:tr w14:paraId="5963E8D7">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573" w:hRule="atLeast"/>
        </w:trPr>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1A7">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Low</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1A8">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566"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area_pct &lt; 1.0%</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1A9">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2</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1AA">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Green</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1AB">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639"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Monitor every 3 months</w:t>
            </w:r>
          </w:p>
        </w:tc>
      </w:tr>
      <w:tr w14:paraId="76142BBD">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573" w:hRule="atLeast"/>
        </w:trPr>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1AC">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Moderate</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1AD">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1.0% to 3.0%</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1AE">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4</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1AF">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Orange</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1B0">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639"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Schedule repair within 3 months</w:t>
            </w:r>
          </w:p>
        </w:tc>
      </w:tr>
      <w:tr w14:paraId="46229E1A">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55" w:hRule="atLeast"/>
        </w:trPr>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1B1">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High</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1B2">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3.0% to 6.0%</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1B3">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7</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1B4">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Red</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1B5">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Repair within 2 weeks</w:t>
            </w:r>
          </w:p>
        </w:tc>
      </w:tr>
      <w:tr w14:paraId="2064268E">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573" w:hRule="atLeast"/>
        </w:trPr>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1B6">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Critical</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1B7">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455"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area_pct &gt;= 6.0%</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1B8">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9</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1B9">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Purple</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1BA">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154"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IMMEDIATE REPAIR REQUIRED</w:t>
            </w:r>
          </w:p>
        </w:tc>
      </w:tr>
    </w:tbl>
    <w:p w14:paraId="000001BB">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79" w:after="0" w:line="240" w:lineRule="auto"/>
        <w:ind w:left="0" w:right="0" w:firstLine="0"/>
        <w:jc w:val="left"/>
        <w:rPr>
          <w:rFonts w:ascii="Times" w:hAnsi="Times" w:eastAsia="Times" w:cs="Times"/>
          <w:b/>
          <w:bCs/>
          <w:i w:val="0"/>
          <w:iCs w:val="0"/>
          <w:smallCaps w:val="0"/>
          <w:strike w:val="0"/>
          <w:sz w:val="22"/>
          <w:szCs w:val="22"/>
          <w:u w:val="none"/>
          <w:shd w:val="clear" w:fill="auto"/>
          <w:vertAlign w:val="baseline"/>
        </w:rPr>
      </w:pPr>
    </w:p>
    <w:p w14:paraId="000001BC">
      <w:pPr>
        <w:pStyle w:val="4"/>
        <w:ind w:firstLine="1"/>
        <w:rPr>
          <w:rFonts w:ascii="Times" w:hAnsi="Times" w:eastAsia="Times" w:cs="Times"/>
        </w:rPr>
      </w:pPr>
      <w:r>
        <w:rPr>
          <w:rFonts w:ascii="Times" w:hAnsi="Times" w:eastAsia="Times" w:cs="Times"/>
          <w:rtl w:val="0"/>
        </w:rPr>
        <w:t>Table 9. Crack Type Risk Multipliers</w:t>
      </w:r>
    </w:p>
    <w:p w14:paraId="000001BD">
      <w:pPr>
        <w:spacing w:before="2"/>
        <w:rPr>
          <w:rFonts w:ascii="Times" w:hAnsi="Times" w:eastAsia="Times" w:cs="Times"/>
          <w:b/>
          <w:bCs/>
          <w:sz w:val="7"/>
          <w:szCs w:val="7"/>
        </w:rPr>
      </w:pPr>
    </w:p>
    <w:tbl>
      <w:tblPr>
        <w:tblStyle w:val="21"/>
        <w:tblW w:w="8000" w:type="dxa"/>
        <w:tblInd w:w="10"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Layout w:type="fixed"/>
        <w:tblCellMar>
          <w:top w:w="0" w:type="dxa"/>
          <w:left w:w="0" w:type="dxa"/>
          <w:bottom w:w="0" w:type="dxa"/>
          <w:right w:w="0" w:type="dxa"/>
        </w:tblCellMar>
      </w:tblPr>
      <w:tblGrid>
        <w:gridCol w:w="2400"/>
        <w:gridCol w:w="1600"/>
        <w:gridCol w:w="4000"/>
      </w:tblGrid>
      <w:tr w14:paraId="6D9E3530">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620" w:hRule="atLeast"/>
        </w:trPr>
        <w:tc>
          <w:tcPr>
            <w:tcBorders>
              <w:top w:val="nil"/>
              <w:left w:val="nil"/>
              <w:bottom w:val="single" w:color="CCCCCC" w:sz="4" w:space="0"/>
              <w:right w:val="nil"/>
            </w:tcBorders>
            <w:shd w:val="clear" w:color="auto" w:fill="19395B"/>
            <w:tcMar>
              <w:top w:w="0" w:type="dxa"/>
              <w:left w:w="0" w:type="dxa"/>
              <w:bottom w:w="0" w:type="dxa"/>
              <w:right w:w="0" w:type="dxa"/>
            </w:tcMar>
          </w:tcPr>
          <w:p w14:paraId="000001BE">
            <w:pPr>
              <w:spacing w:before="82"/>
              <w:ind w:left="663" w:firstLine="0"/>
              <w:rPr>
                <w:rFonts w:ascii="Times" w:hAnsi="Times" w:eastAsia="Times" w:cs="Times"/>
                <w:b/>
                <w:bCs/>
                <w:sz w:val="20"/>
                <w:szCs w:val="20"/>
              </w:rPr>
            </w:pPr>
            <w:r>
              <w:rPr>
                <w:rFonts w:ascii="Times" w:hAnsi="Times" w:eastAsia="Times" w:cs="Times"/>
                <w:b/>
                <w:bCs/>
                <w:sz w:val="20"/>
                <w:szCs w:val="20"/>
                <w:rtl w:val="0"/>
              </w:rPr>
              <w:t>Crack Type</w:t>
            </w:r>
          </w:p>
        </w:tc>
        <w:tc>
          <w:tcPr>
            <w:tcBorders>
              <w:top w:val="nil"/>
              <w:left w:val="nil"/>
              <w:bottom w:val="single" w:color="CCCCCC" w:sz="4" w:space="0"/>
              <w:right w:val="nil"/>
            </w:tcBorders>
            <w:shd w:val="clear" w:color="auto" w:fill="19395B"/>
            <w:tcMar>
              <w:top w:w="0" w:type="dxa"/>
              <w:left w:w="0" w:type="dxa"/>
              <w:bottom w:w="0" w:type="dxa"/>
              <w:right w:w="0" w:type="dxa"/>
            </w:tcMar>
          </w:tcPr>
          <w:p w14:paraId="000001BF">
            <w:pPr>
              <w:spacing w:before="82"/>
              <w:ind w:left="358" w:firstLine="232"/>
              <w:rPr>
                <w:rFonts w:ascii="Times" w:hAnsi="Times" w:eastAsia="Times" w:cs="Times"/>
                <w:b/>
                <w:bCs/>
                <w:sz w:val="20"/>
                <w:szCs w:val="20"/>
              </w:rPr>
            </w:pPr>
            <w:r>
              <w:rPr>
                <w:rFonts w:ascii="Times" w:hAnsi="Times" w:eastAsia="Times" w:cs="Times"/>
                <w:b/>
                <w:bCs/>
                <w:sz w:val="20"/>
                <w:szCs w:val="20"/>
                <w:rtl w:val="0"/>
              </w:rPr>
              <w:t>Risk Multiplier</w:t>
            </w:r>
          </w:p>
        </w:tc>
        <w:tc>
          <w:tcPr>
            <w:tcBorders>
              <w:top w:val="nil"/>
              <w:left w:val="nil"/>
              <w:bottom w:val="single" w:color="CCCCCC" w:sz="4" w:space="0"/>
              <w:right w:val="nil"/>
            </w:tcBorders>
            <w:shd w:val="clear" w:color="auto" w:fill="19395B"/>
            <w:tcMar>
              <w:top w:w="0" w:type="dxa"/>
              <w:left w:w="0" w:type="dxa"/>
              <w:bottom w:w="0" w:type="dxa"/>
              <w:right w:w="0" w:type="dxa"/>
            </w:tcMar>
          </w:tcPr>
          <w:p w14:paraId="000001C0">
            <w:pPr>
              <w:spacing w:before="82"/>
              <w:ind w:left="3" w:firstLine="0"/>
              <w:jc w:val="center"/>
              <w:rPr>
                <w:rFonts w:ascii="Times" w:hAnsi="Times" w:eastAsia="Times" w:cs="Times"/>
                <w:b/>
                <w:bCs/>
                <w:sz w:val="20"/>
                <w:szCs w:val="20"/>
              </w:rPr>
            </w:pPr>
            <w:r>
              <w:rPr>
                <w:rFonts w:ascii="Times" w:hAnsi="Times" w:eastAsia="Times" w:cs="Times"/>
                <w:b/>
                <w:bCs/>
                <w:sz w:val="20"/>
                <w:szCs w:val="20"/>
                <w:rtl w:val="0"/>
              </w:rPr>
              <w:t>Reason</w:t>
            </w:r>
          </w:p>
        </w:tc>
      </w:tr>
      <w:tr w14:paraId="1C40621B">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55" w:hRule="atLeast"/>
        </w:trPr>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1C1">
            <w:pPr>
              <w:spacing w:before="68"/>
              <w:ind w:left="119" w:firstLine="0"/>
              <w:rPr>
                <w:rFonts w:ascii="Times" w:hAnsi="Times" w:eastAsia="Times" w:cs="Times"/>
                <w:sz w:val="19"/>
                <w:szCs w:val="19"/>
              </w:rPr>
            </w:pPr>
            <w:r>
              <w:rPr>
                <w:rFonts w:ascii="Times" w:hAnsi="Times" w:eastAsia="Times" w:cs="Times"/>
                <w:sz w:val="19"/>
                <w:szCs w:val="19"/>
                <w:rtl w:val="0"/>
              </w:rPr>
              <w:t>Alligator crack</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1C2">
            <w:pPr>
              <w:spacing w:before="68"/>
              <w:ind w:left="119" w:firstLine="0"/>
              <w:rPr>
                <w:rFonts w:ascii="Times" w:hAnsi="Times" w:eastAsia="Times" w:cs="Times"/>
                <w:sz w:val="19"/>
                <w:szCs w:val="19"/>
              </w:rPr>
            </w:pPr>
            <w:r>
              <w:rPr>
                <w:rFonts w:ascii="Times" w:hAnsi="Times" w:eastAsia="Times" w:cs="Times"/>
                <w:sz w:val="19"/>
                <w:szCs w:val="19"/>
                <w:rtl w:val="0"/>
              </w:rPr>
              <w:t>1.4 - 1.5x</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1C3">
            <w:pPr>
              <w:spacing w:before="68"/>
              <w:ind w:left="119" w:firstLine="0"/>
              <w:rPr>
                <w:rFonts w:ascii="Times" w:hAnsi="Times" w:eastAsia="Times" w:cs="Times"/>
                <w:sz w:val="19"/>
                <w:szCs w:val="19"/>
              </w:rPr>
            </w:pPr>
            <w:r>
              <w:rPr>
                <w:rFonts w:ascii="Times" w:hAnsi="Times" w:eastAsia="Times" w:cs="Times"/>
                <w:sz w:val="19"/>
                <w:szCs w:val="19"/>
                <w:rtl w:val="0"/>
              </w:rPr>
              <w:t>Most structurally damaging, fatigue-driven</w:t>
            </w:r>
          </w:p>
        </w:tc>
      </w:tr>
      <w:tr w14:paraId="66B2245D">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55" w:hRule="atLeast"/>
        </w:trPr>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1C4">
            <w:pPr>
              <w:spacing w:before="68"/>
              <w:ind w:left="119" w:firstLine="0"/>
              <w:rPr>
                <w:rFonts w:ascii="Times" w:hAnsi="Times" w:eastAsia="Times" w:cs="Times"/>
                <w:sz w:val="19"/>
                <w:szCs w:val="19"/>
              </w:rPr>
            </w:pPr>
            <w:r>
              <w:rPr>
                <w:rFonts w:ascii="Times" w:hAnsi="Times" w:eastAsia="Times" w:cs="Times"/>
                <w:sz w:val="19"/>
                <w:szCs w:val="19"/>
                <w:rtl w:val="0"/>
              </w:rPr>
              <w:t>Transverse crack</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1C5">
            <w:pPr>
              <w:spacing w:before="68"/>
              <w:ind w:left="119" w:firstLine="0"/>
              <w:rPr>
                <w:rFonts w:ascii="Times" w:hAnsi="Times" w:eastAsia="Times" w:cs="Times"/>
                <w:sz w:val="19"/>
                <w:szCs w:val="19"/>
              </w:rPr>
            </w:pPr>
            <w:r>
              <w:rPr>
                <w:rFonts w:ascii="Times" w:hAnsi="Times" w:eastAsia="Times" w:cs="Times"/>
                <w:sz w:val="19"/>
                <w:szCs w:val="19"/>
                <w:rtl w:val="0"/>
              </w:rPr>
              <w:t>1.2 - 1.3x</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1C6">
            <w:pPr>
              <w:spacing w:before="68"/>
              <w:ind w:left="119" w:firstLine="0"/>
              <w:rPr>
                <w:rFonts w:ascii="Times" w:hAnsi="Times" w:eastAsia="Times" w:cs="Times"/>
                <w:sz w:val="19"/>
                <w:szCs w:val="19"/>
              </w:rPr>
            </w:pPr>
            <w:r>
              <w:rPr>
                <w:rFonts w:ascii="Times" w:hAnsi="Times" w:eastAsia="Times" w:cs="Times"/>
                <w:sz w:val="19"/>
                <w:szCs w:val="19"/>
                <w:rtl w:val="0"/>
              </w:rPr>
              <w:t>Full-width sudden impact on vehicles</w:t>
            </w:r>
          </w:p>
        </w:tc>
      </w:tr>
      <w:tr w14:paraId="1A9055DE">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55" w:hRule="atLeast"/>
        </w:trPr>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1C7">
            <w:pPr>
              <w:spacing w:before="68"/>
              <w:ind w:left="119" w:firstLine="0"/>
              <w:rPr>
                <w:rFonts w:ascii="Times" w:hAnsi="Times" w:eastAsia="Times" w:cs="Times"/>
                <w:sz w:val="19"/>
                <w:szCs w:val="19"/>
              </w:rPr>
            </w:pPr>
            <w:r>
              <w:rPr>
                <w:rFonts w:ascii="Times" w:hAnsi="Times" w:eastAsia="Times" w:cs="Times"/>
                <w:sz w:val="19"/>
                <w:szCs w:val="19"/>
                <w:rtl w:val="0"/>
              </w:rPr>
              <w:t>Longitudinal crack</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1C8">
            <w:pPr>
              <w:spacing w:before="68"/>
              <w:ind w:left="119" w:firstLine="0"/>
              <w:rPr>
                <w:rFonts w:ascii="Times" w:hAnsi="Times" w:eastAsia="Times" w:cs="Times"/>
                <w:sz w:val="19"/>
                <w:szCs w:val="19"/>
              </w:rPr>
            </w:pPr>
            <w:r>
              <w:rPr>
                <w:rFonts w:ascii="Times" w:hAnsi="Times" w:eastAsia="Times" w:cs="Times"/>
                <w:sz w:val="19"/>
                <w:szCs w:val="19"/>
                <w:rtl w:val="0"/>
              </w:rPr>
              <w:t>1.1x</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1C9">
            <w:pPr>
              <w:spacing w:before="68"/>
              <w:ind w:left="119" w:firstLine="0"/>
              <w:rPr>
                <w:rFonts w:ascii="Times" w:hAnsi="Times" w:eastAsia="Times" w:cs="Times"/>
                <w:sz w:val="19"/>
                <w:szCs w:val="19"/>
              </w:rPr>
            </w:pPr>
            <w:r>
              <w:rPr>
                <w:rFonts w:ascii="Times" w:hAnsi="Times" w:eastAsia="Times" w:cs="Times"/>
                <w:sz w:val="19"/>
                <w:szCs w:val="19"/>
                <w:rtl w:val="0"/>
              </w:rPr>
              <w:t>Rhythmic but sustained damage</w:t>
            </w:r>
          </w:p>
        </w:tc>
      </w:tr>
      <w:tr w14:paraId="480F51C4">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55" w:hRule="atLeast"/>
        </w:trPr>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1CA">
            <w:pPr>
              <w:spacing w:before="68"/>
              <w:ind w:left="119" w:firstLine="0"/>
              <w:rPr>
                <w:rFonts w:ascii="Times" w:hAnsi="Times" w:eastAsia="Times" w:cs="Times"/>
                <w:sz w:val="19"/>
                <w:szCs w:val="19"/>
              </w:rPr>
            </w:pPr>
            <w:r>
              <w:rPr>
                <w:rFonts w:ascii="Times" w:hAnsi="Times" w:eastAsia="Times" w:cs="Times"/>
                <w:sz w:val="19"/>
                <w:szCs w:val="19"/>
                <w:rtl w:val="0"/>
              </w:rPr>
              <w:t>Repair</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1CB">
            <w:pPr>
              <w:spacing w:before="68"/>
              <w:ind w:left="119" w:firstLine="0"/>
              <w:rPr>
                <w:rFonts w:ascii="Times" w:hAnsi="Times" w:eastAsia="Times" w:cs="Times"/>
                <w:sz w:val="19"/>
                <w:szCs w:val="19"/>
              </w:rPr>
            </w:pPr>
            <w:r>
              <w:rPr>
                <w:rFonts w:ascii="Times" w:hAnsi="Times" w:eastAsia="Times" w:cs="Times"/>
                <w:sz w:val="19"/>
                <w:szCs w:val="19"/>
                <w:rtl w:val="0"/>
              </w:rPr>
              <w:t>0.7 - 0.8x</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1CC">
            <w:pPr>
              <w:spacing w:before="68"/>
              <w:ind w:left="119" w:firstLine="0"/>
              <w:rPr>
                <w:rFonts w:ascii="Times" w:hAnsi="Times" w:eastAsia="Times" w:cs="Times"/>
                <w:sz w:val="19"/>
                <w:szCs w:val="19"/>
              </w:rPr>
            </w:pPr>
            <w:r>
              <w:rPr>
                <w:rFonts w:ascii="Times" w:hAnsi="Times" w:eastAsia="Times" w:cs="Times"/>
                <w:sz w:val="19"/>
                <w:szCs w:val="19"/>
                <w:rtl w:val="0"/>
              </w:rPr>
              <w:t>Already treated, lower immediate risk</w:t>
            </w:r>
          </w:p>
        </w:tc>
      </w:tr>
    </w:tbl>
    <w:p w14:paraId="000001CD">
      <w:pPr>
        <w:spacing w:before="120"/>
        <w:rPr>
          <w:rFonts w:ascii="Times" w:hAnsi="Times" w:eastAsia="Times" w:cs="Times"/>
          <w:b/>
          <w:bCs/>
          <w:sz w:val="20"/>
          <w:szCs w:val="20"/>
        </w:rPr>
        <w:sectPr>
          <w:pgSz w:w="12240" w:h="15840"/>
          <w:pgMar w:top="1340" w:right="360" w:bottom="960" w:left="1440" w:header="714" w:footer="766" w:gutter="0"/>
          <w:cols w:space="720" w:num="1"/>
        </w:sectPr>
      </w:pPr>
      <w:r>
        <w:drawing>
          <wp:anchor distT="0" distB="0" distL="0" distR="0" simplePos="0" relativeHeight="251659264" behindDoc="0" locked="0" layoutInCell="1" allowOverlap="1">
            <wp:simplePos x="0" y="0"/>
            <wp:positionH relativeFrom="column">
              <wp:posOffset>-17780</wp:posOffset>
            </wp:positionH>
            <wp:positionV relativeFrom="paragraph">
              <wp:posOffset>238125</wp:posOffset>
            </wp:positionV>
            <wp:extent cx="4943475" cy="3867150"/>
            <wp:effectExtent l="0" t="0" r="0" b="0"/>
            <wp:wrapTopAndBottom/>
            <wp:docPr id="49" name="image8.jpg" descr="fig7a.png - fig7a.png"/>
            <wp:cNvGraphicFramePr/>
            <a:graphic xmlns:a="http://schemas.openxmlformats.org/drawingml/2006/main">
              <a:graphicData uri="http://schemas.openxmlformats.org/drawingml/2006/picture">
                <pic:pic xmlns:pic="http://schemas.openxmlformats.org/drawingml/2006/picture">
                  <pic:nvPicPr>
                    <pic:cNvPr id="49" name="image8.jpg" descr="fig7a.png - fig7a.png"/>
                    <pic:cNvPicPr preferRelativeResize="0"/>
                  </pic:nvPicPr>
                  <pic:blipFill>
                    <a:blip r:embed="rId15"/>
                    <a:srcRect/>
                    <a:stretch>
                      <a:fillRect/>
                    </a:stretch>
                  </pic:blipFill>
                  <pic:spPr>
                    <a:xfrm>
                      <a:off x="0" y="0"/>
                      <a:ext cx="4943475" cy="3867150"/>
                    </a:xfrm>
                    <a:prstGeom prst="rect">
                      <a:avLst/>
                    </a:prstGeom>
                  </pic:spPr>
                </pic:pic>
              </a:graphicData>
            </a:graphic>
          </wp:anchor>
        </w:drawing>
      </w:r>
    </w:p>
    <w:p w14:paraId="000001CE">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 w:after="0" w:line="240" w:lineRule="auto"/>
        <w:ind w:left="0" w:right="0" w:firstLine="0"/>
        <w:jc w:val="left"/>
        <w:rPr>
          <w:rFonts w:ascii="Times" w:hAnsi="Times" w:eastAsia="Times" w:cs="Times"/>
          <w:i/>
          <w:iCs/>
          <w:smallCaps w:val="0"/>
          <w:strike w:val="0"/>
          <w:sz w:val="7"/>
          <w:szCs w:val="7"/>
          <w:u w:val="none"/>
          <w:shd w:val="clear" w:fill="auto"/>
          <w:vertAlign w:val="baseline"/>
        </w:rPr>
      </w:pPr>
    </w:p>
    <w:p w14:paraId="000001CF">
      <w:pPr>
        <w:spacing w:line="240" w:lineRule="auto"/>
        <w:ind w:left="1838" w:right="0" w:firstLine="0"/>
        <w:rPr>
          <w:rFonts w:ascii="Times" w:hAnsi="Times" w:eastAsia="Times" w:cs="Times"/>
          <w:sz w:val="20"/>
          <w:szCs w:val="20"/>
        </w:rPr>
      </w:pPr>
      <w:r>
        <w:rPr>
          <w:rFonts w:ascii="Times" w:hAnsi="Times" w:eastAsia="Times" w:cs="Times"/>
          <w:sz w:val="20"/>
          <w:szCs w:val="20"/>
        </w:rPr>
        <w:drawing>
          <wp:inline distT="0" distB="0" distL="0" distR="0">
            <wp:extent cx="3751580" cy="3866515"/>
            <wp:effectExtent l="0" t="0" r="0" b="0"/>
            <wp:docPr id="50" name="image21.jpg" descr="fig7b.png - fig7b.png"/>
            <wp:cNvGraphicFramePr/>
            <a:graphic xmlns:a="http://schemas.openxmlformats.org/drawingml/2006/main">
              <a:graphicData uri="http://schemas.openxmlformats.org/drawingml/2006/picture">
                <pic:pic xmlns:pic="http://schemas.openxmlformats.org/drawingml/2006/picture">
                  <pic:nvPicPr>
                    <pic:cNvPr id="50" name="image21.jpg" descr="fig7b.png - fig7b.png"/>
                    <pic:cNvPicPr preferRelativeResize="0"/>
                  </pic:nvPicPr>
                  <pic:blipFill>
                    <a:blip r:embed="rId16"/>
                    <a:srcRect/>
                    <a:stretch>
                      <a:fillRect/>
                    </a:stretch>
                  </pic:blipFill>
                  <pic:spPr>
                    <a:xfrm>
                      <a:off x="0" y="0"/>
                      <a:ext cx="3751651" cy="3867054"/>
                    </a:xfrm>
                    <a:prstGeom prst="rect">
                      <a:avLst/>
                    </a:prstGeom>
                  </pic:spPr>
                </pic:pic>
              </a:graphicData>
            </a:graphic>
          </wp:inline>
        </w:drawing>
      </w:r>
    </w:p>
    <w:p w14:paraId="000001D0">
      <w:pPr>
        <w:spacing w:before="74"/>
        <w:ind w:left="3348" w:right="957" w:hanging="3041"/>
        <w:jc w:val="left"/>
        <w:rPr>
          <w:rFonts w:ascii="Times" w:hAnsi="Times" w:eastAsia="Times" w:cs="Times"/>
          <w:i/>
          <w:iCs/>
          <w:sz w:val="19"/>
          <w:szCs w:val="19"/>
        </w:rPr>
      </w:pPr>
      <w:r>
        <w:rPr>
          <w:rFonts w:ascii="Times" w:hAnsi="Times" w:eastAsia="Times" w:cs="Times"/>
          <w:i/>
          <w:iCs/>
          <w:sz w:val="19"/>
          <w:szCs w:val="19"/>
          <w:rtl w:val="0"/>
        </w:rPr>
        <w:t>Figure 7b — Zoomed crops of detected cracks with label overlays showing crack type, severity, risk score, confidence, and area percentage.</w:t>
      </w:r>
    </w:p>
    <w:p w14:paraId="000001D1">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w:hAnsi="Times" w:eastAsia="Times" w:cs="Times"/>
          <w:i/>
          <w:iCs/>
          <w:smallCaps w:val="0"/>
          <w:strike w:val="0"/>
          <w:sz w:val="19"/>
          <w:szCs w:val="19"/>
          <w:u w:val="none"/>
          <w:shd w:val="clear" w:fill="auto"/>
          <w:vertAlign w:val="baseline"/>
        </w:rPr>
      </w:pPr>
    </w:p>
    <w:p w14:paraId="000001D2">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w:hAnsi="Times" w:eastAsia="Times" w:cs="Times"/>
          <w:i/>
          <w:iCs/>
          <w:smallCaps w:val="0"/>
          <w:strike w:val="0"/>
          <w:sz w:val="19"/>
          <w:szCs w:val="19"/>
          <w:u w:val="none"/>
          <w:shd w:val="clear" w:fill="auto"/>
          <w:vertAlign w:val="baseline"/>
        </w:rPr>
      </w:pPr>
    </w:p>
    <w:p w14:paraId="000001D3">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7" w:after="0" w:line="240" w:lineRule="auto"/>
        <w:ind w:left="0" w:right="0" w:firstLine="0"/>
        <w:jc w:val="left"/>
        <w:rPr>
          <w:rFonts w:ascii="Times" w:hAnsi="Times" w:eastAsia="Times" w:cs="Times"/>
          <w:i/>
          <w:iCs/>
          <w:smallCaps w:val="0"/>
          <w:strike w:val="0"/>
          <w:sz w:val="19"/>
          <w:szCs w:val="19"/>
          <w:u w:val="none"/>
          <w:shd w:val="clear" w:fill="auto"/>
          <w:vertAlign w:val="baseline"/>
        </w:rPr>
      </w:pPr>
    </w:p>
    <w:p w14:paraId="000001D4">
      <w:pPr>
        <w:pStyle w:val="3"/>
        <w:numPr>
          <w:ilvl w:val="1"/>
          <w:numId w:val="1"/>
        </w:numPr>
        <w:tabs>
          <w:tab w:val="left" w:pos="465"/>
        </w:tabs>
        <w:spacing w:before="1" w:after="0" w:line="240" w:lineRule="auto"/>
        <w:ind w:left="465" w:right="0" w:hanging="464"/>
        <w:jc w:val="left"/>
      </w:pPr>
      <w:bookmarkStart w:id="47" w:name="dla977b3hlsl" w:colFirst="0" w:colLast="0"/>
      <w:bookmarkEnd w:id="47"/>
      <w:r>
        <w:rPr>
          <w:rFonts w:ascii="Times" w:hAnsi="Times" w:eastAsia="Times" w:cs="Times"/>
          <w:rtl w:val="0"/>
        </w:rPr>
        <w:t>Visual Detection Results</w:t>
      </w:r>
    </w:p>
    <w:p w14:paraId="000001D5">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19" w:after="0" w:line="240" w:lineRule="auto"/>
        <w:ind w:left="1" w:right="957" w:firstLine="0"/>
        <w:jc w:val="left"/>
        <w:rPr>
          <w:rFonts w:ascii="Times" w:hAnsi="Times" w:eastAsia="Times" w:cs="Times"/>
          <w:i w:val="0"/>
          <w:iCs w:val="0"/>
          <w:smallCaps w:val="0"/>
          <w:strike w:val="0"/>
          <w:sz w:val="22"/>
          <w:szCs w:val="22"/>
          <w:u w:val="none"/>
          <w:shd w:val="clear" w:fill="auto"/>
          <w:vertAlign w:val="baseline"/>
        </w:rPr>
        <w:sectPr>
          <w:pgSz w:w="12240" w:h="15840"/>
          <w:pgMar w:top="1340" w:right="360" w:bottom="960" w:left="1440" w:header="714" w:footer="766" w:gutter="0"/>
          <w:cols w:space="720" w:num="1"/>
        </w:sectPr>
      </w:pPr>
      <w:r>
        <w:rPr>
          <w:rFonts w:ascii="Times" w:hAnsi="Times" w:eastAsia="Times" w:cs="Times"/>
          <w:i w:val="0"/>
          <w:iCs w:val="0"/>
          <w:smallCaps w:val="0"/>
          <w:strike w:val="0"/>
          <w:sz w:val="22"/>
          <w:szCs w:val="22"/>
          <w:u w:val="none"/>
          <w:shd w:val="clear" w:fill="auto"/>
          <w:vertAlign w:val="baseline"/>
          <w:rtl w:val="0"/>
        </w:rPr>
        <w:t>The model was evaluated on test images using confidence thresholds ranging from 0.18 to 0.30 depending on the inference mode. Lower thresholds (0.18) were used for the real-time simulation to catch more cracks; higher thresholds (0.30) were used for the presentation-quality result visualizations.</w:t>
      </w:r>
    </w:p>
    <w:p w14:paraId="000001D6">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 w:after="0" w:line="240" w:lineRule="auto"/>
        <w:ind w:left="0" w:right="0" w:firstLine="0"/>
        <w:jc w:val="left"/>
        <w:rPr>
          <w:rFonts w:ascii="Times" w:hAnsi="Times" w:eastAsia="Times" w:cs="Times"/>
          <w:i w:val="0"/>
          <w:iCs w:val="0"/>
          <w:smallCaps w:val="0"/>
          <w:strike w:val="0"/>
          <w:sz w:val="7"/>
          <w:szCs w:val="7"/>
          <w:u w:val="none"/>
          <w:shd w:val="clear" w:fill="auto"/>
          <w:vertAlign w:val="baseline"/>
        </w:rPr>
      </w:pPr>
    </w:p>
    <w:p w14:paraId="000001D7">
      <w:pPr>
        <w:spacing w:line="240" w:lineRule="auto"/>
        <w:ind w:left="234" w:right="0" w:firstLine="0"/>
        <w:rPr>
          <w:rFonts w:ascii="Times" w:hAnsi="Times" w:eastAsia="Times" w:cs="Times"/>
          <w:sz w:val="20"/>
          <w:szCs w:val="20"/>
        </w:rPr>
      </w:pPr>
      <w:r>
        <w:rPr>
          <w:rFonts w:ascii="Times" w:hAnsi="Times" w:eastAsia="Times" w:cs="Times"/>
          <w:sz w:val="20"/>
          <w:szCs w:val="20"/>
        </w:rPr>
        <w:drawing>
          <wp:inline distT="0" distB="0" distL="0" distR="0">
            <wp:extent cx="5680075" cy="2882900"/>
            <wp:effectExtent l="0" t="0" r="0" b="0"/>
            <wp:docPr id="51" name="image18.jpg" descr="fig8a.png - fig8a.png"/>
            <wp:cNvGraphicFramePr/>
            <a:graphic xmlns:a="http://schemas.openxmlformats.org/drawingml/2006/main">
              <a:graphicData uri="http://schemas.openxmlformats.org/drawingml/2006/picture">
                <pic:pic xmlns:pic="http://schemas.openxmlformats.org/drawingml/2006/picture">
                  <pic:nvPicPr>
                    <pic:cNvPr id="51" name="image18.jpg" descr="fig8a.png - fig8a.png"/>
                    <pic:cNvPicPr preferRelativeResize="0"/>
                  </pic:nvPicPr>
                  <pic:blipFill>
                    <a:blip r:embed="rId17"/>
                    <a:srcRect/>
                    <a:stretch>
                      <a:fillRect/>
                    </a:stretch>
                  </pic:blipFill>
                  <pic:spPr>
                    <a:xfrm>
                      <a:off x="0" y="0"/>
                      <a:ext cx="5680218" cy="2883407"/>
                    </a:xfrm>
                    <a:prstGeom prst="rect">
                      <a:avLst/>
                    </a:prstGeom>
                  </pic:spPr>
                </pic:pic>
              </a:graphicData>
            </a:graphic>
          </wp:inline>
        </w:drawing>
      </w:r>
    </w:p>
    <w:p w14:paraId="000001D8">
      <w:pPr>
        <w:spacing w:before="168"/>
        <w:ind w:left="4452" w:right="957" w:hanging="4410"/>
        <w:jc w:val="left"/>
        <w:rPr>
          <w:rFonts w:ascii="Times" w:hAnsi="Times" w:eastAsia="Times" w:cs="Times"/>
          <w:i/>
          <w:iCs/>
          <w:sz w:val="19"/>
          <w:szCs w:val="19"/>
        </w:rPr>
      </w:pPr>
      <w:r>
        <w:rPr>
          <w:rFonts w:ascii="Times" w:hAnsi="Times" w:eastAsia="Times" w:cs="Times"/>
          <w:i/>
          <w:iCs/>
          <w:sz w:val="19"/>
          <w:szCs w:val="19"/>
          <w:rtl w:val="0"/>
        </w:rPr>
        <w:t>Figure 8a — Full-screen annotated result images from the test set with color-coded bounding boxes and severity badges</w:t>
      </w:r>
    </w:p>
    <w:p w14:paraId="000001D9">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w:hAnsi="Times" w:eastAsia="Times" w:cs="Times"/>
          <w:i/>
          <w:iCs/>
          <w:smallCaps w:val="0"/>
          <w:strike w:val="0"/>
          <w:sz w:val="20"/>
          <w:szCs w:val="20"/>
          <w:u w:val="none"/>
          <w:shd w:val="clear" w:fill="auto"/>
          <w:vertAlign w:val="baseline"/>
        </w:rPr>
      </w:pPr>
    </w:p>
    <w:p w14:paraId="000001DA">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90" w:after="0" w:line="240" w:lineRule="auto"/>
        <w:ind w:left="0" w:right="0" w:firstLine="0"/>
        <w:jc w:val="left"/>
        <w:rPr>
          <w:rFonts w:ascii="Times" w:hAnsi="Times" w:eastAsia="Times" w:cs="Times"/>
          <w:i/>
          <w:iCs/>
          <w:smallCaps w:val="0"/>
          <w:strike w:val="0"/>
          <w:sz w:val="20"/>
          <w:szCs w:val="20"/>
          <w:u w:val="none"/>
          <w:shd w:val="clear" w:fill="auto"/>
          <w:vertAlign w:val="baseline"/>
        </w:rPr>
      </w:pPr>
      <w:r>
        <w:drawing>
          <wp:anchor distT="0" distB="0" distL="0" distR="0" simplePos="0" relativeHeight="251659264" behindDoc="0" locked="0" layoutInCell="1" allowOverlap="1">
            <wp:simplePos x="0" y="0"/>
            <wp:positionH relativeFrom="column">
              <wp:posOffset>147955</wp:posOffset>
            </wp:positionH>
            <wp:positionV relativeFrom="paragraph">
              <wp:posOffset>218440</wp:posOffset>
            </wp:positionV>
            <wp:extent cx="5782945" cy="2165985"/>
            <wp:effectExtent l="0" t="0" r="0" b="0"/>
            <wp:wrapTopAndBottom/>
            <wp:docPr id="52" name="image6.jpg" descr="fig8b.png - fig8b.png"/>
            <wp:cNvGraphicFramePr/>
            <a:graphic xmlns:a="http://schemas.openxmlformats.org/drawingml/2006/main">
              <a:graphicData uri="http://schemas.openxmlformats.org/drawingml/2006/picture">
                <pic:pic xmlns:pic="http://schemas.openxmlformats.org/drawingml/2006/picture">
                  <pic:nvPicPr>
                    <pic:cNvPr id="52" name="image6.jpg" descr="fig8b.png - fig8b.png"/>
                    <pic:cNvPicPr preferRelativeResize="0"/>
                  </pic:nvPicPr>
                  <pic:blipFill>
                    <a:blip r:embed="rId18"/>
                    <a:srcRect/>
                    <a:stretch>
                      <a:fillRect/>
                    </a:stretch>
                  </pic:blipFill>
                  <pic:spPr>
                    <a:xfrm>
                      <a:off x="0" y="0"/>
                      <a:ext cx="5783176" cy="2165699"/>
                    </a:xfrm>
                    <a:prstGeom prst="rect">
                      <a:avLst/>
                    </a:prstGeom>
                  </pic:spPr>
                </pic:pic>
              </a:graphicData>
            </a:graphic>
          </wp:anchor>
        </w:drawing>
      </w:r>
    </w:p>
    <w:p w14:paraId="000001DB">
      <w:pPr>
        <w:spacing w:before="113"/>
        <w:ind w:left="4577" w:right="957" w:hanging="4472"/>
        <w:jc w:val="left"/>
        <w:rPr>
          <w:rFonts w:ascii="Times" w:hAnsi="Times" w:eastAsia="Times" w:cs="Times"/>
          <w:i/>
          <w:iCs/>
          <w:sz w:val="19"/>
          <w:szCs w:val="19"/>
        </w:rPr>
      </w:pPr>
      <w:r>
        <w:rPr>
          <w:rFonts w:ascii="Times" w:hAnsi="Times" w:eastAsia="Times" w:cs="Times"/>
          <w:i/>
          <w:iCs/>
          <w:sz w:val="19"/>
          <w:szCs w:val="19"/>
          <w:rtl w:val="0"/>
        </w:rPr>
        <w:t>Figure 8b — Additional detection results showing crack type, severity, risk score, and recommended action title bars</w:t>
      </w:r>
    </w:p>
    <w:p w14:paraId="000001DC">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w:hAnsi="Times" w:eastAsia="Times" w:cs="Times"/>
          <w:i/>
          <w:iCs/>
          <w:smallCaps w:val="0"/>
          <w:strike w:val="0"/>
          <w:sz w:val="20"/>
          <w:szCs w:val="20"/>
          <w:u w:val="none"/>
          <w:shd w:val="clear" w:fill="auto"/>
          <w:vertAlign w:val="baseline"/>
        </w:rPr>
      </w:pPr>
    </w:p>
    <w:p w14:paraId="000001DD">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89" w:after="0" w:line="240" w:lineRule="auto"/>
        <w:ind w:left="0" w:right="0" w:firstLine="0"/>
        <w:jc w:val="left"/>
        <w:rPr>
          <w:rFonts w:ascii="Times" w:hAnsi="Times" w:eastAsia="Times" w:cs="Times"/>
          <w:i/>
          <w:iCs/>
          <w:smallCaps w:val="0"/>
          <w:strike w:val="0"/>
          <w:sz w:val="20"/>
          <w:szCs w:val="20"/>
          <w:u w:val="none"/>
          <w:shd w:val="clear" w:fill="auto"/>
          <w:vertAlign w:val="baseline"/>
        </w:rPr>
        <w:sectPr>
          <w:pgSz w:w="12240" w:h="15840"/>
          <w:pgMar w:top="1340" w:right="360" w:bottom="960" w:left="1440" w:header="714" w:footer="766" w:gutter="0"/>
          <w:cols w:space="720" w:num="1"/>
        </w:sectPr>
      </w:pPr>
      <w:r>
        <w:drawing>
          <wp:anchor distT="0" distB="0" distL="0" distR="0" simplePos="0" relativeHeight="251659264" behindDoc="0" locked="0" layoutInCell="1" allowOverlap="1">
            <wp:simplePos x="0" y="0"/>
            <wp:positionH relativeFrom="column">
              <wp:posOffset>154305</wp:posOffset>
            </wp:positionH>
            <wp:positionV relativeFrom="paragraph">
              <wp:posOffset>217170</wp:posOffset>
            </wp:positionV>
            <wp:extent cx="5575935" cy="1562100"/>
            <wp:effectExtent l="0" t="0" r="0" b="0"/>
            <wp:wrapTopAndBottom/>
            <wp:docPr id="53" name="image9.jpg" descr="fig9a.png - fig9a.png"/>
            <wp:cNvGraphicFramePr/>
            <a:graphic xmlns:a="http://schemas.openxmlformats.org/drawingml/2006/main">
              <a:graphicData uri="http://schemas.openxmlformats.org/drawingml/2006/picture">
                <pic:pic xmlns:pic="http://schemas.openxmlformats.org/drawingml/2006/picture">
                  <pic:nvPicPr>
                    <pic:cNvPr id="53" name="image9.jpg" descr="fig9a.png - fig9a.png"/>
                    <pic:cNvPicPr preferRelativeResize="0"/>
                  </pic:nvPicPr>
                  <pic:blipFill>
                    <a:blip r:embed="rId19"/>
                    <a:srcRect/>
                    <a:stretch>
                      <a:fillRect/>
                    </a:stretch>
                  </pic:blipFill>
                  <pic:spPr>
                    <a:xfrm>
                      <a:off x="0" y="0"/>
                      <a:ext cx="5576033" cy="1562004"/>
                    </a:xfrm>
                    <a:prstGeom prst="rect">
                      <a:avLst/>
                    </a:prstGeom>
                  </pic:spPr>
                </pic:pic>
              </a:graphicData>
            </a:graphic>
          </wp:anchor>
        </w:drawing>
      </w:r>
    </w:p>
    <w:p w14:paraId="000001DE">
      <w:pPr>
        <w:spacing w:before="83"/>
        <w:ind w:left="1928" w:right="957" w:hanging="1622"/>
        <w:jc w:val="left"/>
        <w:rPr>
          <w:rFonts w:ascii="Times" w:hAnsi="Times" w:eastAsia="Times" w:cs="Times"/>
          <w:i/>
          <w:iCs/>
          <w:sz w:val="19"/>
          <w:szCs w:val="19"/>
        </w:rPr>
      </w:pPr>
      <w:r>
        <w:rPr>
          <w:rFonts w:ascii="Times" w:hAnsi="Times" w:eastAsia="Times" w:cs="Times"/>
          <w:i/>
          <w:iCs/>
          <w:sz w:val="19"/>
          <w:szCs w:val="19"/>
          <w:rtl w:val="0"/>
        </w:rPr>
        <w:t>Figure 9a — Per-image dashboard panels: confidence bar chart per detection (left), pie chart of crack type distribution per image (center), horizontal risk score bar chart (right)</w:t>
      </w:r>
    </w:p>
    <w:p w14:paraId="000001DF">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w:hAnsi="Times" w:eastAsia="Times" w:cs="Times"/>
          <w:i/>
          <w:iCs/>
          <w:smallCaps w:val="0"/>
          <w:strike w:val="0"/>
          <w:sz w:val="20"/>
          <w:szCs w:val="20"/>
          <w:u w:val="none"/>
          <w:shd w:val="clear" w:fill="auto"/>
          <w:vertAlign w:val="baseline"/>
        </w:rPr>
      </w:pPr>
    </w:p>
    <w:p w14:paraId="000001E0">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90" w:after="0" w:line="240" w:lineRule="auto"/>
        <w:ind w:left="0" w:right="0" w:firstLine="0"/>
        <w:jc w:val="left"/>
        <w:rPr>
          <w:rFonts w:ascii="Times" w:hAnsi="Times" w:eastAsia="Times" w:cs="Times"/>
          <w:i/>
          <w:iCs/>
          <w:smallCaps w:val="0"/>
          <w:strike w:val="0"/>
          <w:sz w:val="20"/>
          <w:szCs w:val="20"/>
          <w:u w:val="none"/>
          <w:shd w:val="clear" w:fill="auto"/>
          <w:vertAlign w:val="baseline"/>
        </w:rPr>
      </w:pPr>
      <w:r>
        <w:drawing>
          <wp:anchor distT="0" distB="0" distL="0" distR="0" simplePos="0" relativeHeight="251659264" behindDoc="0" locked="0" layoutInCell="1" allowOverlap="1">
            <wp:simplePos x="0" y="0"/>
            <wp:positionH relativeFrom="column">
              <wp:posOffset>154305</wp:posOffset>
            </wp:positionH>
            <wp:positionV relativeFrom="paragraph">
              <wp:posOffset>218440</wp:posOffset>
            </wp:positionV>
            <wp:extent cx="5758815" cy="1758950"/>
            <wp:effectExtent l="0" t="0" r="0" b="0"/>
            <wp:wrapTopAndBottom/>
            <wp:docPr id="54" name="image11.jpg" descr="fig9b.png - fig9b.png"/>
            <wp:cNvGraphicFramePr/>
            <a:graphic xmlns:a="http://schemas.openxmlformats.org/drawingml/2006/main">
              <a:graphicData uri="http://schemas.openxmlformats.org/drawingml/2006/picture">
                <pic:pic xmlns:pic="http://schemas.openxmlformats.org/drawingml/2006/picture">
                  <pic:nvPicPr>
                    <pic:cNvPr id="54" name="image11.jpg" descr="fig9b.png - fig9b.png"/>
                    <pic:cNvPicPr preferRelativeResize="0"/>
                  </pic:nvPicPr>
                  <pic:blipFill>
                    <a:blip r:embed="rId20"/>
                    <a:srcRect/>
                    <a:stretch>
                      <a:fillRect/>
                    </a:stretch>
                  </pic:blipFill>
                  <pic:spPr>
                    <a:xfrm>
                      <a:off x="0" y="0"/>
                      <a:ext cx="5758814" cy="1758696"/>
                    </a:xfrm>
                    <a:prstGeom prst="rect">
                      <a:avLst/>
                    </a:prstGeom>
                  </pic:spPr>
                </pic:pic>
              </a:graphicData>
            </a:graphic>
          </wp:anchor>
        </w:drawing>
      </w:r>
    </w:p>
    <w:p w14:paraId="000001E1">
      <w:pPr>
        <w:spacing w:before="124"/>
        <w:ind w:left="1251" w:right="0" w:firstLine="0"/>
        <w:jc w:val="left"/>
        <w:rPr>
          <w:rFonts w:ascii="Times" w:hAnsi="Times" w:eastAsia="Times" w:cs="Times"/>
          <w:i/>
          <w:iCs/>
          <w:sz w:val="19"/>
          <w:szCs w:val="19"/>
        </w:rPr>
      </w:pPr>
      <w:r>
        <w:rPr>
          <w:rFonts w:ascii="Times" w:hAnsi="Times" w:eastAsia="Times" w:cs="Times"/>
          <w:i/>
          <w:iCs/>
          <w:sz w:val="19"/>
          <w:szCs w:val="19"/>
          <w:rtl w:val="0"/>
        </w:rPr>
        <w:t>Figure 9b — Additional per-image dashboard panels from the 20-image test sample</w:t>
      </w:r>
    </w:p>
    <w:p w14:paraId="000001E2">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w:hAnsi="Times" w:eastAsia="Times" w:cs="Times"/>
          <w:i/>
          <w:iCs/>
          <w:smallCaps w:val="0"/>
          <w:strike w:val="0"/>
          <w:sz w:val="20"/>
          <w:szCs w:val="20"/>
          <w:u w:val="none"/>
          <w:shd w:val="clear" w:fill="auto"/>
          <w:vertAlign w:val="baseline"/>
        </w:rPr>
      </w:pPr>
    </w:p>
    <w:p w14:paraId="000001E3">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89" w:after="0" w:line="240" w:lineRule="auto"/>
        <w:ind w:left="0" w:right="0" w:firstLine="0"/>
        <w:jc w:val="left"/>
        <w:rPr>
          <w:rFonts w:ascii="Times" w:hAnsi="Times" w:eastAsia="Times" w:cs="Times"/>
          <w:i/>
          <w:iCs/>
          <w:smallCaps w:val="0"/>
          <w:strike w:val="0"/>
          <w:sz w:val="20"/>
          <w:szCs w:val="20"/>
          <w:u w:val="none"/>
          <w:shd w:val="clear" w:fill="auto"/>
          <w:vertAlign w:val="baseline"/>
        </w:rPr>
      </w:pPr>
      <w:r>
        <w:drawing>
          <wp:anchor distT="0" distB="0" distL="0" distR="0" simplePos="0" relativeHeight="251659264" behindDoc="0" locked="0" layoutInCell="1" allowOverlap="1">
            <wp:simplePos x="0" y="0"/>
            <wp:positionH relativeFrom="column">
              <wp:posOffset>147955</wp:posOffset>
            </wp:positionH>
            <wp:positionV relativeFrom="paragraph">
              <wp:posOffset>217170</wp:posOffset>
            </wp:positionV>
            <wp:extent cx="5793105" cy="3723640"/>
            <wp:effectExtent l="0" t="0" r="0" b="0"/>
            <wp:wrapTopAndBottom/>
            <wp:docPr id="55" name="image12.jpg" descr="fig10.png - fig10.png"/>
            <wp:cNvGraphicFramePr/>
            <a:graphic xmlns:a="http://schemas.openxmlformats.org/drawingml/2006/main">
              <a:graphicData uri="http://schemas.openxmlformats.org/drawingml/2006/picture">
                <pic:pic xmlns:pic="http://schemas.openxmlformats.org/drawingml/2006/picture">
                  <pic:nvPicPr>
                    <pic:cNvPr id="55" name="image12.jpg" descr="fig10.png - fig10.png"/>
                    <pic:cNvPicPr preferRelativeResize="0"/>
                  </pic:nvPicPr>
                  <pic:blipFill>
                    <a:blip r:embed="rId21"/>
                    <a:srcRect/>
                    <a:stretch>
                      <a:fillRect/>
                    </a:stretch>
                  </pic:blipFill>
                  <pic:spPr>
                    <a:xfrm>
                      <a:off x="0" y="0"/>
                      <a:ext cx="5792866" cy="3723798"/>
                    </a:xfrm>
                    <a:prstGeom prst="rect">
                      <a:avLst/>
                    </a:prstGeom>
                  </pic:spPr>
                </pic:pic>
              </a:graphicData>
            </a:graphic>
          </wp:anchor>
        </w:drawing>
      </w:r>
    </w:p>
    <w:p w14:paraId="000001E4">
      <w:pPr>
        <w:spacing w:before="89"/>
        <w:ind w:left="328" w:right="957" w:hanging="221"/>
        <w:jc w:val="left"/>
        <w:rPr>
          <w:rFonts w:ascii="Times" w:hAnsi="Times" w:eastAsia="Times" w:cs="Times"/>
          <w:i/>
          <w:iCs/>
          <w:sz w:val="19"/>
          <w:szCs w:val="19"/>
        </w:rPr>
        <w:sectPr>
          <w:pgSz w:w="12240" w:h="15840"/>
          <w:pgMar w:top="1340" w:right="360" w:bottom="960" w:left="1440" w:header="714" w:footer="766" w:gutter="0"/>
          <w:cols w:space="720" w:num="1"/>
        </w:sectPr>
      </w:pPr>
      <w:r>
        <w:rPr>
          <w:rFonts w:ascii="Times" w:hAnsi="Times" w:eastAsia="Times" w:cs="Times"/>
          <w:i/>
          <w:iCs/>
          <w:sz w:val="19"/>
          <w:szCs w:val="19"/>
          <w:rtl w:val="0"/>
        </w:rPr>
        <w:t>Figure 10 — Summary charts across all 20 test images: (left) histogram of risk score distribution with urgent (7) and schedule (4) threshold lines; (right) bar chart of crack type detection frequency across full test sample</w:t>
      </w:r>
    </w:p>
    <w:p w14:paraId="000001E5">
      <w:pPr>
        <w:pStyle w:val="2"/>
        <w:tabs>
          <w:tab w:val="left" w:pos="399"/>
        </w:tabs>
        <w:spacing w:before="84" w:after="79" w:line="240" w:lineRule="auto"/>
        <w:ind w:left="401" w:right="2100" w:firstLine="0"/>
        <w:jc w:val="left"/>
        <w:rPr>
          <w:rFonts w:ascii="Times" w:hAnsi="Times" w:eastAsia="Times" w:cs="Times"/>
          <w:color w:val="000000"/>
        </w:rPr>
      </w:pPr>
      <w:bookmarkStart w:id="48" w:name="unof7r20s3ox" w:colFirst="0" w:colLast="0"/>
      <w:bookmarkEnd w:id="48"/>
      <w:r>
        <w:rPr>
          <w:rFonts w:ascii="Times" w:hAnsi="Times" w:eastAsia="Times" w:cs="Times"/>
          <w:rtl w:val="0"/>
        </w:rPr>
        <w:t xml:space="preserve">Simulation System </w:t>
      </w:r>
    </w:p>
    <w:p w14:paraId="000001E6">
      <w:pPr>
        <w:spacing w:line="20" w:lineRule="auto"/>
        <w:ind w:left="-5" w:right="0" w:firstLine="0"/>
        <w:rPr>
          <w:rFonts w:ascii="Times" w:hAnsi="Times" w:eastAsia="Times" w:cs="Times"/>
          <w:sz w:val="2"/>
          <w:szCs w:val="2"/>
        </w:rPr>
      </w:pPr>
      <w:r>
        <w:rPr>
          <w:rFonts w:ascii="Times" w:hAnsi="Times" w:eastAsia="Times" w:cs="Times"/>
          <w:sz w:val="2"/>
          <w:szCs w:val="2"/>
        </w:rPr>
        <mc:AlternateContent>
          <mc:Choice Requires="wpg">
            <w:drawing>
              <wp:inline distT="0" distB="0" distL="0" distR="0">
                <wp:extent cx="6057265" cy="6350"/>
                <wp:effectExtent l="0" t="0" r="0" b="0"/>
                <wp:docPr id="56" name="Group 56"/>
                <wp:cNvGraphicFramePr/>
                <a:graphic xmlns:a="http://schemas.openxmlformats.org/drawingml/2006/main">
                  <a:graphicData uri="http://schemas.microsoft.com/office/word/2010/wordprocessingGroup">
                    <wpg:wgp>
                      <wpg:cNvGrpSpPr/>
                      <wpg:grpSpPr>
                        <a:xfrm>
                          <a:off x="2317350" y="3775225"/>
                          <a:ext cx="6057265" cy="6350"/>
                          <a:chOff x="2317350" y="3775225"/>
                          <a:chExt cx="6057300" cy="9550"/>
                        </a:xfrm>
                      </wpg:grpSpPr>
                      <wpg:grpSp>
                        <wpg:cNvPr id="57" name="Group 57"/>
                        <wpg:cNvGrpSpPr/>
                        <wpg:grpSpPr>
                          <a:xfrm>
                            <a:off x="2317368" y="3776825"/>
                            <a:ext cx="6057265" cy="6350"/>
                            <a:chOff x="2317350" y="3775225"/>
                            <a:chExt cx="6057300" cy="9550"/>
                          </a:xfrm>
                        </wpg:grpSpPr>
                        <wps:wsp>
                          <wps:cNvPr id="58" name="Shape 4"/>
                          <wps:cNvSpPr/>
                          <wps:spPr>
                            <a:xfrm>
                              <a:off x="2317350" y="3775225"/>
                              <a:ext cx="6057300" cy="9550"/>
                            </a:xfrm>
                            <a:prstGeom prst="rect">
                              <a:avLst/>
                            </a:prstGeom>
                            <a:noFill/>
                            <a:ln>
                              <a:noFill/>
                            </a:ln>
                          </wps:spPr>
                          <wps:txbx>
                            <w:txbxContent>
                              <w:p w14:paraId="00508B0D">
                                <w:pPr>
                                  <w:spacing w:before="0" w:after="0" w:line="240" w:lineRule="auto"/>
                                  <w:ind w:left="0" w:right="0" w:firstLine="0"/>
                                  <w:jc w:val="left"/>
                                </w:pPr>
                              </w:p>
                            </w:txbxContent>
                          </wps:txbx>
                          <wps:bodyPr spcFirstLastPara="1" wrap="square" lIns="91425" tIns="91425" rIns="91425" bIns="91425" anchor="ctr" anchorCtr="0">
                            <a:noAutofit/>
                          </wps:bodyPr>
                        </wps:wsp>
                        <wpg:grpSp>
                          <wpg:cNvPr id="59" name="Group 59"/>
                          <wpg:cNvGrpSpPr/>
                          <wpg:grpSpPr>
                            <a:xfrm>
                              <a:off x="2317368" y="3776825"/>
                              <a:ext cx="6057265" cy="6350"/>
                              <a:chOff x="0" y="0"/>
                              <a:chExt cx="6057265" cy="6350"/>
                            </a:xfrm>
                          </wpg:grpSpPr>
                          <wps:wsp>
                            <wps:cNvPr id="60" name="Shape 30"/>
                            <wps:cNvSpPr/>
                            <wps:spPr>
                              <a:xfrm>
                                <a:off x="0" y="0"/>
                                <a:ext cx="6057250" cy="6350"/>
                              </a:xfrm>
                              <a:prstGeom prst="rect">
                                <a:avLst/>
                              </a:prstGeom>
                              <a:noFill/>
                              <a:ln>
                                <a:noFill/>
                              </a:ln>
                            </wps:spPr>
                            <wps:txbx>
                              <w:txbxContent>
                                <w:p w14:paraId="12E0DFC8">
                                  <w:pPr>
                                    <w:spacing w:before="0" w:after="0" w:line="240" w:lineRule="auto"/>
                                    <w:ind w:left="0" w:right="0" w:firstLine="0"/>
                                    <w:jc w:val="left"/>
                                  </w:pPr>
                                </w:p>
                              </w:txbxContent>
                            </wps:txbx>
                            <wps:bodyPr spcFirstLastPara="1" wrap="square" lIns="91425" tIns="91425" rIns="91425" bIns="91425" anchor="ctr" anchorCtr="0">
                              <a:noAutofit/>
                            </wps:bodyPr>
                          </wps:wsp>
                          <wps:wsp>
                            <wps:cNvPr id="61" name="Shape 31"/>
                            <wps:cNvSpPr/>
                            <wps:spPr>
                              <a:xfrm>
                                <a:off x="0" y="3175"/>
                                <a:ext cx="6057265" cy="1270"/>
                              </a:xfrm>
                              <a:custGeom>
                                <a:avLst/>
                                <a:gdLst/>
                                <a:ahLst/>
                                <a:cxnLst/>
                                <a:rect l="l" t="t" r="r" b="b"/>
                                <a:pathLst>
                                  <a:path w="6057265" h="120000" extrusionOk="0">
                                    <a:moveTo>
                                      <a:pt x="6057265" y="0"/>
                                    </a:moveTo>
                                    <a:lnTo>
                                      <a:pt x="0" y="0"/>
                                    </a:lnTo>
                                  </a:path>
                                  <a:path w="6057265" h="120000" extrusionOk="0">
                                    <a:moveTo>
                                      <a:pt x="6057265" y="0"/>
                                    </a:moveTo>
                                    <a:lnTo>
                                      <a:pt x="0" y="0"/>
                                    </a:lnTo>
                                  </a:path>
                                </a:pathLst>
                              </a:custGeom>
                              <a:noFill/>
                              <a:ln w="9525" cap="flat" cmpd="sng">
                                <a:solidFill>
                                  <a:srgbClr val="0C46A0"/>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inline>
            </w:drawing>
          </mc:Choice>
          <mc:Fallback>
            <w:pict>
              <v:group id="_x0000_s1026" o:spid="_x0000_s1026" o:spt="203" style="height:0.5pt;width:476.95pt;" coordorigin="2317350,3775225" coordsize="6057300,9550" o:gfxdata="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">
                <o:lock v:ext="edit" aspectratio="f"/>
                <v:group id="_x0000_s1026" o:spid="_x0000_s1026" o:spt="203" style="position:absolute;left:2317368;top:3776825;height:6350;width:6057265;" coordorigin="2317350,3775225" coordsize="6057300,9550" o:gfxdata="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642wob0AAADbAAAADwAAAAAAAAABACAAAAAiAAAAZHJzL2Rvd25yZXYueG1s&#10;UEsBAhQAFAAAAAgAh07iQDMvBZ47AAAAOQAAABUAAAAAAAAAAQAgAAAADAEAAGRycy9ncm91cHNo&#10;YXBleG1sLnhtbFBLBQYAAAAABgAGAGABAADJAwAAAAA=&#10;">
                  <o:lock v:ext="edit" aspectratio="f"/>
                  <v:rect id="Shape 4" o:spid="_x0000_s1026" o:spt="1" style="position:absolute;left:2317350;top:3775225;height:9550;width:6057300;v-text-anchor:middle;" filled="f" stroked="f" coordsize="21600,21600" o:gfxdata="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IElrargAAADbAAAA&#10;DwAAAAAAAAABACAAAAAiAAAAZHJzL2Rvd25yZXYueG1sUEsBAhQAFAAAAAgAh07iQDMvBZ47AAAA&#10;OQAAABAAAAAAAAAAAQAgAAAABwEAAGRycy9zaGFwZXhtbC54bWxQSwUGAAAAAAYABgBbAQAAsQMA&#10;AAAA&#10;">
                    <v:fill on="f" focussize="0,0"/>
                    <v:stroke on="f"/>
                    <v:imagedata o:title=""/>
                    <o:lock v:ext="edit" aspectratio="f"/>
                    <v:textbox inset="7.1988188976378pt,7.1988188976378pt,7.1988188976378pt,7.1988188976378pt">
                      <w:txbxContent>
                        <w:p w14:paraId="00508B0D">
                          <w:pPr>
                            <w:spacing w:before="0" w:after="0" w:line="240" w:lineRule="auto"/>
                            <w:ind w:left="0" w:right="0" w:firstLine="0"/>
                            <w:jc w:val="left"/>
                          </w:pPr>
                        </w:p>
                      </w:txbxContent>
                    </v:textbox>
                  </v:rect>
                  <v:group id="_x0000_s1026" o:spid="_x0000_s1026" o:spt="203" style="position:absolute;left:2317368;top:3776825;height:6350;width:6057265;" coordsize="6057265,6350" o:gfxdata="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9V6BSL0AAADbAAAADwAAAAAAAAABACAAAAAiAAAAZHJzL2Rvd25yZXYueG1s&#10;UEsBAhQAFAAAAAgAh07iQDMvBZ47AAAAOQAAABUAAAAAAAAAAQAgAAAADAEAAGRycy9ncm91cHNo&#10;YXBleG1sLnhtbFBLBQYAAAAABgAGAGABAADJAwAAAAA=&#10;">
                    <o:lock v:ext="edit" aspectratio="f"/>
                    <v:rect id="Shape 30" o:spid="_x0000_s1026" o:spt="1" style="position:absolute;left:0;top:0;height:6350;width:6057250;v-text-anchor:middle;" filled="f" stroked="f" coordsize="21600,21600" o:gfxdata="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EFOt0bgAAADbAAAA&#10;DwAAAAAAAAABACAAAAAiAAAAZHJzL2Rvd25yZXYueG1sUEsBAhQAFAAAAAgAh07iQDMvBZ47AAAA&#10;OQAAABAAAAAAAAAAAQAgAAAABwEAAGRycy9zaGFwZXhtbC54bWxQSwUGAAAAAAYABgBbAQAAsQMA&#10;AAAA&#10;">
                      <v:fill on="f" focussize="0,0"/>
                      <v:stroke on="f"/>
                      <v:imagedata o:title=""/>
                      <o:lock v:ext="edit" aspectratio="f"/>
                      <v:textbox inset="7.1988188976378pt,7.1988188976378pt,7.1988188976378pt,7.1988188976378pt">
                        <w:txbxContent>
                          <w:p w14:paraId="12E0DFC8">
                            <w:pPr>
                              <w:spacing w:before="0" w:after="0" w:line="240" w:lineRule="auto"/>
                              <w:ind w:left="0" w:right="0" w:firstLine="0"/>
                              <w:jc w:val="left"/>
                            </w:pPr>
                          </w:p>
                        </w:txbxContent>
                      </v:textbox>
                    </v:rect>
                    <v:shape id="Shape 31" o:spid="_x0000_s1026" o:spt="100" style="position:absolute;left:0;top:3175;height:1270;width:6057265;v-text-anchor:middle;" filled="f" stroked="t" coordsize="6057265,120000" o:gfxdata="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VFJqbsAAADb&#10;AAAADwAAAAAAAAABACAAAAAiAAAAZHJzL2Rvd25yZXYueG1sUEsBAhQAFAAAAAgAh07iQDMvBZ47&#10;AAAAOQAAABAAAAAAAAAAAQAgAAAACgEAAGRycy9zaGFwZXhtbC54bWxQSwUGAAAAAAYABgBbAQAA&#10;tAMAAAAA&#10;" path="m6057265,0l0,0em6057265,0l0,0e">
                      <v:fill on="f" focussize="0,0"/>
                      <v:stroke color="#0C46A0" joinstyle="round" startarrowwidth="narrow" startarrowlength="short" endarrowwidth="narrow" endarrowlength="short"/>
                      <v:imagedata o:title=""/>
                      <o:lock v:ext="edit" aspectratio="f"/>
                      <v:textbox inset="7.1988188976378pt,7.1988188976378pt,7.1988188976378pt,7.1988188976378pt"/>
                    </v:shape>
                  </v:group>
                </v:group>
                <w10:wrap type="none"/>
                <w10:anchorlock/>
              </v:group>
            </w:pict>
          </mc:Fallback>
        </mc:AlternateContent>
      </w:r>
    </w:p>
    <w:p w14:paraId="000001E7">
      <w:pPr>
        <w:pStyle w:val="3"/>
        <w:numPr>
          <w:ilvl w:val="1"/>
          <w:numId w:val="1"/>
        </w:numPr>
        <w:tabs>
          <w:tab w:val="left" w:pos="465"/>
        </w:tabs>
        <w:spacing w:before="231" w:after="0" w:line="240" w:lineRule="auto"/>
        <w:ind w:left="465" w:right="0" w:hanging="464"/>
        <w:jc w:val="left"/>
      </w:pPr>
      <w:bookmarkStart w:id="49" w:name="qr5ujcjaqzo" w:colFirst="0" w:colLast="0"/>
      <w:bookmarkEnd w:id="49"/>
      <w:r>
        <w:rPr>
          <w:rFonts w:ascii="Times" w:hAnsi="Times" w:eastAsia="Times" w:cs="Times"/>
          <w:rtl w:val="0"/>
        </w:rPr>
        <w:t>System Overview</w:t>
      </w:r>
    </w:p>
    <w:p w14:paraId="000001E8">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19" w:after="0" w:line="240" w:lineRule="auto"/>
        <w:ind w:left="1" w:right="957" w:firstLine="0"/>
        <w:jc w:val="left"/>
        <w:rPr>
          <w:rFonts w:ascii="Times" w:hAnsi="Times" w:eastAsia="Times" w:cs="Times"/>
          <w:i w:val="0"/>
          <w:iCs w:val="0"/>
          <w:smallCaps w:val="0"/>
          <w:strike w:val="0"/>
          <w:sz w:val="22"/>
          <w:szCs w:val="22"/>
          <w:u w:val="none"/>
          <w:shd w:val="clear" w:fill="auto"/>
          <w:vertAlign w:val="baseline"/>
        </w:rPr>
      </w:pPr>
      <w:r>
        <w:rPr>
          <w:rFonts w:ascii="Times" w:hAnsi="Times" w:eastAsia="Times" w:cs="Times"/>
          <w:i w:val="0"/>
          <w:iCs w:val="0"/>
          <w:smallCaps w:val="0"/>
          <w:strike w:val="0"/>
          <w:sz w:val="22"/>
          <w:szCs w:val="22"/>
          <w:u w:val="none"/>
          <w:shd w:val="clear" w:fill="auto"/>
          <w:vertAlign w:val="baseline"/>
          <w:rtl w:val="0"/>
        </w:rPr>
        <w:t>After the YOLO11 model detects and classifies cracks, the simulation engine takes every detection and computes what physically happens to a vehicle that drives over that crack. Default simulation parameters are vehicle speed = 80 km/h and vehicle weight = 1,800 kg, both adjustable. Weather is detected automatically from the image content.</w:t>
      </w:r>
    </w:p>
    <w:p w14:paraId="000001E9">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20" w:after="0" w:line="240" w:lineRule="auto"/>
        <w:ind w:left="1" w:right="0" w:firstLine="0"/>
        <w:jc w:val="left"/>
        <w:rPr>
          <w:rFonts w:ascii="Times" w:hAnsi="Times" w:eastAsia="Times" w:cs="Times"/>
          <w:i w:val="0"/>
          <w:iCs w:val="0"/>
          <w:smallCaps w:val="0"/>
          <w:strike w:val="0"/>
          <w:sz w:val="22"/>
          <w:szCs w:val="22"/>
          <w:u w:val="none"/>
          <w:shd w:val="clear" w:fill="auto"/>
          <w:vertAlign w:val="baseline"/>
        </w:rPr>
      </w:pPr>
      <w:r>
        <w:rPr>
          <w:rFonts w:ascii="Times" w:hAnsi="Times" w:eastAsia="Times" w:cs="Times"/>
          <w:i w:val="0"/>
          <w:iCs w:val="0"/>
          <w:smallCaps w:val="0"/>
          <w:strike w:val="0"/>
          <w:sz w:val="22"/>
          <w:szCs w:val="22"/>
          <w:u w:val="none"/>
          <w:shd w:val="clear" w:fill="auto"/>
          <w:vertAlign w:val="baseline"/>
          <w:rtl w:val="0"/>
        </w:rPr>
        <w:t>The engine outputs the following per detection:</w:t>
      </w:r>
    </w:p>
    <w:p w14:paraId="000001EA">
      <w:pPr>
        <w:keepNext w:val="0"/>
        <w:keepLines w:val="0"/>
        <w:pageBreakBefore w:val="0"/>
        <w:widowControl w:val="0"/>
        <w:numPr>
          <w:ilvl w:val="2"/>
          <w:numId w:val="1"/>
        </w:numPr>
        <w:pBdr>
          <w:top w:val="none" w:color="000000" w:sz="0" w:space="0"/>
          <w:left w:val="none" w:color="000000" w:sz="0" w:space="0"/>
          <w:bottom w:val="none" w:color="000000" w:sz="0" w:space="0"/>
          <w:right w:val="none" w:color="000000" w:sz="0" w:space="0"/>
          <w:between w:val="none" w:color="000000" w:sz="0" w:space="0"/>
        </w:pBdr>
        <w:shd w:val="clear" w:fill="auto"/>
        <w:tabs>
          <w:tab w:val="left" w:pos="721"/>
        </w:tabs>
        <w:spacing w:before="120" w:after="0" w:line="240" w:lineRule="auto"/>
        <w:ind w:left="721" w:right="0" w:hanging="360"/>
        <w:jc w:val="left"/>
        <w:rPr>
          <w:smallCaps w:val="0"/>
          <w:strike w:val="0"/>
          <w:shd w:val="clear" w:fill="auto"/>
          <w:vertAlign w:val="baseline"/>
        </w:rPr>
      </w:pPr>
      <w:r>
        <w:rPr>
          <w:rFonts w:ascii="Times" w:hAnsi="Times" w:eastAsia="Times" w:cs="Times"/>
          <w:i w:val="0"/>
          <w:iCs w:val="0"/>
          <w:smallCaps w:val="0"/>
          <w:strike w:val="0"/>
          <w:sz w:val="21"/>
          <w:szCs w:val="21"/>
          <w:u w:val="none"/>
          <w:shd w:val="clear" w:fill="auto"/>
          <w:vertAlign w:val="baseline"/>
          <w:rtl w:val="0"/>
        </w:rPr>
        <w:t>G-force impact estimate (capped at 15.0G)</w:t>
      </w:r>
    </w:p>
    <w:p w14:paraId="000001EB">
      <w:pPr>
        <w:keepNext w:val="0"/>
        <w:keepLines w:val="0"/>
        <w:pageBreakBefore w:val="0"/>
        <w:widowControl w:val="0"/>
        <w:numPr>
          <w:ilvl w:val="2"/>
          <w:numId w:val="1"/>
        </w:numPr>
        <w:pBdr>
          <w:top w:val="none" w:color="000000" w:sz="0" w:space="0"/>
          <w:left w:val="none" w:color="000000" w:sz="0" w:space="0"/>
          <w:bottom w:val="none" w:color="000000" w:sz="0" w:space="0"/>
          <w:right w:val="none" w:color="000000" w:sz="0" w:space="0"/>
          <w:between w:val="none" w:color="000000" w:sz="0" w:space="0"/>
        </w:pBdr>
        <w:shd w:val="clear" w:fill="auto"/>
        <w:tabs>
          <w:tab w:val="left" w:pos="721"/>
        </w:tabs>
        <w:spacing w:before="80" w:after="0" w:line="240" w:lineRule="auto"/>
        <w:ind w:left="721" w:right="0" w:hanging="360"/>
        <w:jc w:val="left"/>
        <w:rPr>
          <w:smallCaps w:val="0"/>
          <w:strike w:val="0"/>
          <w:shd w:val="clear" w:fill="auto"/>
          <w:vertAlign w:val="baseline"/>
        </w:rPr>
      </w:pPr>
      <w:r>
        <w:rPr>
          <w:rFonts w:ascii="Times" w:hAnsi="Times" w:eastAsia="Times" w:cs="Times"/>
          <w:i w:val="0"/>
          <w:iCs w:val="0"/>
          <w:smallCaps w:val="0"/>
          <w:strike w:val="0"/>
          <w:sz w:val="21"/>
          <w:szCs w:val="21"/>
          <w:u w:val="none"/>
          <w:shd w:val="clear" w:fill="auto"/>
          <w:vertAlign w:val="baseline"/>
          <w:rtl w:val="0"/>
        </w:rPr>
        <w:t>Tire damage risk (%)</w:t>
      </w:r>
    </w:p>
    <w:p w14:paraId="000001EC">
      <w:pPr>
        <w:keepNext w:val="0"/>
        <w:keepLines w:val="0"/>
        <w:pageBreakBefore w:val="0"/>
        <w:widowControl w:val="0"/>
        <w:numPr>
          <w:ilvl w:val="2"/>
          <w:numId w:val="1"/>
        </w:numPr>
        <w:pBdr>
          <w:top w:val="none" w:color="000000" w:sz="0" w:space="0"/>
          <w:left w:val="none" w:color="000000" w:sz="0" w:space="0"/>
          <w:bottom w:val="none" w:color="000000" w:sz="0" w:space="0"/>
          <w:right w:val="none" w:color="000000" w:sz="0" w:space="0"/>
          <w:between w:val="none" w:color="000000" w:sz="0" w:space="0"/>
        </w:pBdr>
        <w:shd w:val="clear" w:fill="auto"/>
        <w:tabs>
          <w:tab w:val="left" w:pos="721"/>
        </w:tabs>
        <w:spacing w:before="81" w:after="0" w:line="240" w:lineRule="auto"/>
        <w:ind w:left="721" w:right="0" w:hanging="360"/>
        <w:jc w:val="left"/>
        <w:rPr>
          <w:smallCaps w:val="0"/>
          <w:strike w:val="0"/>
          <w:shd w:val="clear" w:fill="auto"/>
          <w:vertAlign w:val="baseline"/>
        </w:rPr>
      </w:pPr>
      <w:r>
        <w:rPr>
          <w:rFonts w:ascii="Times" w:hAnsi="Times" w:eastAsia="Times" w:cs="Times"/>
          <w:i w:val="0"/>
          <w:iCs w:val="0"/>
          <w:smallCaps w:val="0"/>
          <w:strike w:val="0"/>
          <w:sz w:val="21"/>
          <w:szCs w:val="21"/>
          <w:u w:val="none"/>
          <w:shd w:val="clear" w:fill="auto"/>
          <w:vertAlign w:val="baseline"/>
          <w:rtl w:val="0"/>
        </w:rPr>
        <w:t>Hydroplane risk (%)</w:t>
      </w:r>
    </w:p>
    <w:p w14:paraId="000001ED">
      <w:pPr>
        <w:keepNext w:val="0"/>
        <w:keepLines w:val="0"/>
        <w:pageBreakBefore w:val="0"/>
        <w:widowControl w:val="0"/>
        <w:numPr>
          <w:ilvl w:val="2"/>
          <w:numId w:val="1"/>
        </w:numPr>
        <w:pBdr>
          <w:top w:val="none" w:color="000000" w:sz="0" w:space="0"/>
          <w:left w:val="none" w:color="000000" w:sz="0" w:space="0"/>
          <w:bottom w:val="none" w:color="000000" w:sz="0" w:space="0"/>
          <w:right w:val="none" w:color="000000" w:sz="0" w:space="0"/>
          <w:between w:val="none" w:color="000000" w:sz="0" w:space="0"/>
        </w:pBdr>
        <w:shd w:val="clear" w:fill="auto"/>
        <w:tabs>
          <w:tab w:val="left" w:pos="721"/>
        </w:tabs>
        <w:spacing w:before="80" w:after="0" w:line="240" w:lineRule="auto"/>
        <w:ind w:left="721" w:right="0" w:hanging="360"/>
        <w:jc w:val="left"/>
        <w:rPr>
          <w:smallCaps w:val="0"/>
          <w:strike w:val="0"/>
          <w:shd w:val="clear" w:fill="auto"/>
          <w:vertAlign w:val="baseline"/>
        </w:rPr>
      </w:pPr>
      <w:r>
        <w:rPr>
          <w:rFonts w:ascii="Times" w:hAnsi="Times" w:eastAsia="Times" w:cs="Times"/>
          <w:i w:val="0"/>
          <w:iCs w:val="0"/>
          <w:smallCaps w:val="0"/>
          <w:strike w:val="0"/>
          <w:sz w:val="21"/>
          <w:szCs w:val="21"/>
          <w:u w:val="none"/>
          <w:shd w:val="clear" w:fill="auto"/>
          <w:vertAlign w:val="baseline"/>
          <w:rtl w:val="0"/>
        </w:rPr>
        <w:t>Suspension damage risk (%)</w:t>
      </w:r>
    </w:p>
    <w:p w14:paraId="000001EE">
      <w:pPr>
        <w:keepNext w:val="0"/>
        <w:keepLines w:val="0"/>
        <w:pageBreakBefore w:val="0"/>
        <w:widowControl w:val="0"/>
        <w:numPr>
          <w:ilvl w:val="2"/>
          <w:numId w:val="1"/>
        </w:numPr>
        <w:pBdr>
          <w:top w:val="none" w:color="000000" w:sz="0" w:space="0"/>
          <w:left w:val="none" w:color="000000" w:sz="0" w:space="0"/>
          <w:bottom w:val="none" w:color="000000" w:sz="0" w:space="0"/>
          <w:right w:val="none" w:color="000000" w:sz="0" w:space="0"/>
          <w:between w:val="none" w:color="000000" w:sz="0" w:space="0"/>
        </w:pBdr>
        <w:shd w:val="clear" w:fill="auto"/>
        <w:tabs>
          <w:tab w:val="left" w:pos="721"/>
        </w:tabs>
        <w:spacing w:before="80" w:after="0" w:line="240" w:lineRule="auto"/>
        <w:ind w:left="721" w:right="0" w:hanging="360"/>
        <w:jc w:val="left"/>
        <w:rPr>
          <w:smallCaps w:val="0"/>
          <w:strike w:val="0"/>
          <w:shd w:val="clear" w:fill="auto"/>
          <w:vertAlign w:val="baseline"/>
        </w:rPr>
      </w:pPr>
      <w:r>
        <w:rPr>
          <w:rFonts w:ascii="Times" w:hAnsi="Times" w:eastAsia="Times" w:cs="Times"/>
          <w:i w:val="0"/>
          <w:iCs w:val="0"/>
          <w:smallCaps w:val="0"/>
          <w:strike w:val="0"/>
          <w:sz w:val="21"/>
          <w:szCs w:val="21"/>
          <w:u w:val="none"/>
          <w:shd w:val="clear" w:fill="auto"/>
          <w:vertAlign w:val="baseline"/>
          <w:rtl w:val="0"/>
        </w:rPr>
        <w:t>Braking stopping distance on cracked surface (meters)</w:t>
      </w:r>
    </w:p>
    <w:p w14:paraId="000001EF">
      <w:pPr>
        <w:keepNext w:val="0"/>
        <w:keepLines w:val="0"/>
        <w:pageBreakBefore w:val="0"/>
        <w:widowControl w:val="0"/>
        <w:numPr>
          <w:ilvl w:val="2"/>
          <w:numId w:val="1"/>
        </w:numPr>
        <w:pBdr>
          <w:top w:val="none" w:color="000000" w:sz="0" w:space="0"/>
          <w:left w:val="none" w:color="000000" w:sz="0" w:space="0"/>
          <w:bottom w:val="none" w:color="000000" w:sz="0" w:space="0"/>
          <w:right w:val="none" w:color="000000" w:sz="0" w:space="0"/>
          <w:between w:val="none" w:color="000000" w:sz="0" w:space="0"/>
        </w:pBdr>
        <w:shd w:val="clear" w:fill="auto"/>
        <w:tabs>
          <w:tab w:val="left" w:pos="721"/>
        </w:tabs>
        <w:spacing w:before="80" w:after="0" w:line="240" w:lineRule="auto"/>
        <w:ind w:left="721" w:right="0" w:hanging="360"/>
        <w:jc w:val="left"/>
        <w:rPr>
          <w:smallCaps w:val="0"/>
          <w:strike w:val="0"/>
          <w:shd w:val="clear" w:fill="auto"/>
          <w:vertAlign w:val="baseline"/>
        </w:rPr>
      </w:pPr>
      <w:r>
        <w:rPr>
          <w:rFonts w:ascii="Times" w:hAnsi="Times" w:eastAsia="Times" w:cs="Times"/>
          <w:i w:val="0"/>
          <w:iCs w:val="0"/>
          <w:smallCaps w:val="0"/>
          <w:strike w:val="0"/>
          <w:sz w:val="21"/>
          <w:szCs w:val="21"/>
          <w:u w:val="none"/>
          <w:shd w:val="clear" w:fill="auto"/>
          <w:vertAlign w:val="baseline"/>
          <w:rtl w:val="0"/>
        </w:rPr>
        <w:t>Time to impact at current speed from 30m detection range (seconds)</w:t>
      </w:r>
    </w:p>
    <w:p w14:paraId="000001F0">
      <w:pPr>
        <w:keepNext w:val="0"/>
        <w:keepLines w:val="0"/>
        <w:pageBreakBefore w:val="0"/>
        <w:widowControl w:val="0"/>
        <w:numPr>
          <w:ilvl w:val="2"/>
          <w:numId w:val="1"/>
        </w:numPr>
        <w:pBdr>
          <w:top w:val="none" w:color="000000" w:sz="0" w:space="0"/>
          <w:left w:val="none" w:color="000000" w:sz="0" w:space="0"/>
          <w:bottom w:val="none" w:color="000000" w:sz="0" w:space="0"/>
          <w:right w:val="none" w:color="000000" w:sz="0" w:space="0"/>
          <w:between w:val="none" w:color="000000" w:sz="0" w:space="0"/>
        </w:pBdr>
        <w:shd w:val="clear" w:fill="auto"/>
        <w:tabs>
          <w:tab w:val="left" w:pos="721"/>
        </w:tabs>
        <w:spacing w:before="80" w:after="0" w:line="240" w:lineRule="auto"/>
        <w:ind w:left="721" w:right="0" w:hanging="360"/>
        <w:jc w:val="left"/>
        <w:rPr>
          <w:smallCaps w:val="0"/>
          <w:strike w:val="0"/>
          <w:shd w:val="clear" w:fill="auto"/>
          <w:vertAlign w:val="baseline"/>
        </w:rPr>
      </w:pPr>
      <w:r>
        <w:rPr>
          <w:rFonts w:ascii="Times" w:hAnsi="Times" w:eastAsia="Times" w:cs="Times"/>
          <w:i w:val="0"/>
          <w:iCs w:val="0"/>
          <w:smallCaps w:val="0"/>
          <w:strike w:val="0"/>
          <w:sz w:val="21"/>
          <w:szCs w:val="21"/>
          <w:u w:val="none"/>
          <w:shd w:val="clear" w:fill="auto"/>
          <w:vertAlign w:val="baseline"/>
          <w:rtl w:val="0"/>
        </w:rPr>
        <w:t>Vibration frequency (Hz)</w:t>
      </w:r>
    </w:p>
    <w:p w14:paraId="000001F1">
      <w:pPr>
        <w:keepNext w:val="0"/>
        <w:keepLines w:val="0"/>
        <w:pageBreakBefore w:val="0"/>
        <w:widowControl w:val="0"/>
        <w:numPr>
          <w:ilvl w:val="2"/>
          <w:numId w:val="1"/>
        </w:numPr>
        <w:pBdr>
          <w:top w:val="none" w:color="000000" w:sz="0" w:space="0"/>
          <w:left w:val="none" w:color="000000" w:sz="0" w:space="0"/>
          <w:bottom w:val="none" w:color="000000" w:sz="0" w:space="0"/>
          <w:right w:val="none" w:color="000000" w:sz="0" w:space="0"/>
          <w:between w:val="none" w:color="000000" w:sz="0" w:space="0"/>
        </w:pBdr>
        <w:shd w:val="clear" w:fill="auto"/>
        <w:tabs>
          <w:tab w:val="left" w:pos="721"/>
        </w:tabs>
        <w:spacing w:before="80" w:after="0" w:line="240" w:lineRule="auto"/>
        <w:ind w:left="721" w:right="0" w:hanging="360"/>
        <w:jc w:val="left"/>
        <w:rPr>
          <w:smallCaps w:val="0"/>
          <w:strike w:val="0"/>
          <w:shd w:val="clear" w:fill="auto"/>
          <w:vertAlign w:val="baseline"/>
        </w:rPr>
      </w:pPr>
      <w:r>
        <w:rPr>
          <w:rFonts w:ascii="Times" w:hAnsi="Times" w:eastAsia="Times" w:cs="Times"/>
          <w:i w:val="0"/>
          <w:iCs w:val="0"/>
          <w:smallCaps w:val="0"/>
          <w:strike w:val="0"/>
          <w:sz w:val="21"/>
          <w:szCs w:val="21"/>
          <w:u w:val="none"/>
          <w:shd w:val="clear" w:fill="auto"/>
          <w:vertAlign w:val="baseline"/>
          <w:rtl w:val="0"/>
        </w:rPr>
        <w:t>Sound signature</w:t>
      </w:r>
    </w:p>
    <w:p w14:paraId="000001F2">
      <w:pPr>
        <w:keepNext w:val="0"/>
        <w:keepLines w:val="0"/>
        <w:pageBreakBefore w:val="0"/>
        <w:widowControl w:val="0"/>
        <w:numPr>
          <w:ilvl w:val="2"/>
          <w:numId w:val="1"/>
        </w:numPr>
        <w:pBdr>
          <w:top w:val="none" w:color="000000" w:sz="0" w:space="0"/>
          <w:left w:val="none" w:color="000000" w:sz="0" w:space="0"/>
          <w:bottom w:val="none" w:color="000000" w:sz="0" w:space="0"/>
          <w:right w:val="none" w:color="000000" w:sz="0" w:space="0"/>
          <w:between w:val="none" w:color="000000" w:sz="0" w:space="0"/>
        </w:pBdr>
        <w:shd w:val="clear" w:fill="auto"/>
        <w:tabs>
          <w:tab w:val="left" w:pos="721"/>
        </w:tabs>
        <w:spacing w:before="80" w:after="0" w:line="240" w:lineRule="auto"/>
        <w:ind w:left="721" w:right="0" w:hanging="360"/>
        <w:jc w:val="left"/>
        <w:rPr>
          <w:smallCaps w:val="0"/>
          <w:strike w:val="0"/>
          <w:shd w:val="clear" w:fill="auto"/>
          <w:vertAlign w:val="baseline"/>
        </w:rPr>
      </w:pPr>
      <w:r>
        <w:rPr>
          <w:rFonts w:ascii="Times" w:hAnsi="Times" w:eastAsia="Times" w:cs="Times"/>
          <w:i w:val="0"/>
          <w:iCs w:val="0"/>
          <w:smallCaps w:val="0"/>
          <w:strike w:val="0"/>
          <w:sz w:val="21"/>
          <w:szCs w:val="21"/>
          <w:u w:val="none"/>
          <w:shd w:val="clear" w:fill="auto"/>
          <w:vertAlign w:val="baseline"/>
          <w:rtl w:val="0"/>
        </w:rPr>
        <w:t>Alert level (CAUTION / WARNING / DANGER / CRITICAL)</w:t>
      </w:r>
    </w:p>
    <w:p w14:paraId="000001F3">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w:hAnsi="Times" w:eastAsia="Times" w:cs="Times"/>
          <w:i w:val="0"/>
          <w:iCs w:val="0"/>
          <w:smallCaps w:val="0"/>
          <w:strike w:val="0"/>
          <w:sz w:val="21"/>
          <w:szCs w:val="21"/>
          <w:u w:val="none"/>
          <w:shd w:val="clear" w:fill="auto"/>
          <w:vertAlign w:val="baseline"/>
        </w:rPr>
      </w:pPr>
    </w:p>
    <w:p w14:paraId="000001F4">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90" w:after="0" w:line="240" w:lineRule="auto"/>
        <w:ind w:left="0" w:right="0" w:firstLine="0"/>
        <w:jc w:val="left"/>
        <w:rPr>
          <w:rFonts w:ascii="Times" w:hAnsi="Times" w:eastAsia="Times" w:cs="Times"/>
          <w:i w:val="0"/>
          <w:iCs w:val="0"/>
          <w:smallCaps w:val="0"/>
          <w:strike w:val="0"/>
          <w:sz w:val="21"/>
          <w:szCs w:val="21"/>
          <w:u w:val="none"/>
          <w:shd w:val="clear" w:fill="auto"/>
          <w:vertAlign w:val="baseline"/>
        </w:rPr>
      </w:pPr>
    </w:p>
    <w:p w14:paraId="000001F5">
      <w:pPr>
        <w:pStyle w:val="3"/>
        <w:numPr>
          <w:ilvl w:val="1"/>
          <w:numId w:val="1"/>
        </w:numPr>
        <w:tabs>
          <w:tab w:val="left" w:pos="465"/>
        </w:tabs>
        <w:spacing w:before="0" w:after="0" w:line="240" w:lineRule="auto"/>
        <w:ind w:left="465" w:right="0" w:hanging="464"/>
        <w:jc w:val="left"/>
      </w:pPr>
      <w:bookmarkStart w:id="50" w:name="g6ixyhofl5zh" w:colFirst="0" w:colLast="0"/>
      <w:bookmarkEnd w:id="50"/>
      <w:r>
        <w:rPr>
          <w:rFonts w:ascii="Times" w:hAnsi="Times" w:eastAsia="Times" w:cs="Times"/>
          <w:rtl w:val="0"/>
        </w:rPr>
        <w:t>Physics Parameters Per Crack Type</w:t>
      </w:r>
    </w:p>
    <w:p w14:paraId="000001F6">
      <w:pPr>
        <w:pStyle w:val="4"/>
        <w:spacing w:before="120"/>
        <w:ind w:firstLine="1"/>
        <w:rPr>
          <w:rFonts w:ascii="Times" w:hAnsi="Times" w:eastAsia="Times" w:cs="Times"/>
        </w:rPr>
      </w:pPr>
      <w:r>
        <w:rPr>
          <w:rFonts w:ascii="Times" w:hAnsi="Times" w:eastAsia="Times" w:cs="Times"/>
          <w:rtl w:val="0"/>
        </w:rPr>
        <w:t>Table 10. Crack Physics Lookup Table</w:t>
      </w:r>
    </w:p>
    <w:p w14:paraId="000001F7">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4" w:after="0" w:line="240" w:lineRule="auto"/>
        <w:ind w:left="0" w:right="0" w:firstLine="0"/>
        <w:jc w:val="left"/>
        <w:rPr>
          <w:rFonts w:ascii="Times" w:hAnsi="Times" w:eastAsia="Times" w:cs="Times"/>
          <w:b/>
          <w:bCs/>
          <w:i w:val="0"/>
          <w:iCs w:val="0"/>
          <w:smallCaps w:val="0"/>
          <w:strike w:val="0"/>
          <w:sz w:val="10"/>
          <w:szCs w:val="10"/>
          <w:u w:val="none"/>
          <w:shd w:val="clear" w:fill="auto"/>
          <w:vertAlign w:val="baseline"/>
        </w:rPr>
      </w:pPr>
    </w:p>
    <w:tbl>
      <w:tblPr>
        <w:tblStyle w:val="22"/>
        <w:tblW w:w="8980" w:type="dxa"/>
        <w:tblInd w:w="10"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Layout w:type="fixed"/>
        <w:tblCellMar>
          <w:top w:w="0" w:type="dxa"/>
          <w:left w:w="0" w:type="dxa"/>
          <w:bottom w:w="0" w:type="dxa"/>
          <w:right w:w="0" w:type="dxa"/>
        </w:tblCellMar>
      </w:tblPr>
      <w:tblGrid>
        <w:gridCol w:w="1698"/>
        <w:gridCol w:w="1100"/>
        <w:gridCol w:w="1200"/>
        <w:gridCol w:w="902"/>
        <w:gridCol w:w="900"/>
        <w:gridCol w:w="1498"/>
        <w:gridCol w:w="1682"/>
      </w:tblGrid>
      <w:tr w14:paraId="196392B5">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620" w:hRule="atLeast"/>
        </w:trPr>
        <w:tc>
          <w:tcPr>
            <w:tcBorders>
              <w:top w:val="nil"/>
              <w:left w:val="nil"/>
              <w:bottom w:val="single" w:color="CCCCCC" w:sz="4" w:space="0"/>
              <w:right w:val="nil"/>
            </w:tcBorders>
            <w:shd w:val="clear" w:color="auto" w:fill="19395B"/>
            <w:tcMar>
              <w:top w:w="0" w:type="dxa"/>
              <w:left w:w="0" w:type="dxa"/>
              <w:bottom w:w="0" w:type="dxa"/>
              <w:right w:w="0" w:type="dxa"/>
            </w:tcMar>
          </w:tcPr>
          <w:p w14:paraId="000001F8">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82" w:after="0" w:line="240" w:lineRule="auto"/>
              <w:ind w:left="313" w:right="0" w:firstLine="0"/>
              <w:jc w:val="left"/>
              <w:rPr>
                <w:rFonts w:ascii="Times" w:hAnsi="Times" w:eastAsia="Times" w:cs="Times"/>
                <w:b/>
                <w:bCs/>
                <w:i w:val="0"/>
                <w:iCs w:val="0"/>
                <w:smallCaps w:val="0"/>
                <w:strike w:val="0"/>
                <w:sz w:val="20"/>
                <w:szCs w:val="20"/>
                <w:u w:val="none"/>
                <w:shd w:val="clear" w:fill="auto"/>
                <w:vertAlign w:val="baseline"/>
              </w:rPr>
            </w:pPr>
            <w:r>
              <w:rPr>
                <w:rFonts w:ascii="Times" w:hAnsi="Times" w:eastAsia="Times" w:cs="Times"/>
                <w:b/>
                <w:bCs/>
                <w:i w:val="0"/>
                <w:iCs w:val="0"/>
                <w:smallCaps w:val="0"/>
                <w:strike w:val="0"/>
                <w:sz w:val="20"/>
                <w:szCs w:val="20"/>
                <w:u w:val="none"/>
                <w:shd w:val="clear" w:fill="auto"/>
                <w:vertAlign w:val="baseline"/>
                <w:rtl w:val="0"/>
              </w:rPr>
              <w:t>Crack Type</w:t>
            </w:r>
          </w:p>
        </w:tc>
        <w:tc>
          <w:tcPr>
            <w:tcBorders>
              <w:top w:val="nil"/>
              <w:left w:val="nil"/>
              <w:bottom w:val="single" w:color="CCCCCC" w:sz="4" w:space="0"/>
              <w:right w:val="nil"/>
            </w:tcBorders>
            <w:shd w:val="clear" w:color="auto" w:fill="19395B"/>
            <w:tcMar>
              <w:top w:w="0" w:type="dxa"/>
              <w:left w:w="0" w:type="dxa"/>
              <w:bottom w:w="0" w:type="dxa"/>
              <w:right w:w="0" w:type="dxa"/>
            </w:tcMar>
          </w:tcPr>
          <w:p w14:paraId="000001F9">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82" w:after="0" w:line="240" w:lineRule="auto"/>
              <w:ind w:left="231" w:right="222" w:firstLine="83"/>
              <w:jc w:val="left"/>
              <w:rPr>
                <w:rFonts w:ascii="Times" w:hAnsi="Times" w:eastAsia="Times" w:cs="Times"/>
                <w:b/>
                <w:bCs/>
                <w:i w:val="0"/>
                <w:iCs w:val="0"/>
                <w:smallCaps w:val="0"/>
                <w:strike w:val="0"/>
                <w:sz w:val="20"/>
                <w:szCs w:val="20"/>
                <w:u w:val="none"/>
                <w:shd w:val="clear" w:fill="auto"/>
                <w:vertAlign w:val="baseline"/>
              </w:rPr>
            </w:pPr>
            <w:r>
              <w:rPr>
                <w:rFonts w:ascii="Times" w:hAnsi="Times" w:eastAsia="Times" w:cs="Times"/>
                <w:b/>
                <w:bCs/>
                <w:i w:val="0"/>
                <w:iCs w:val="0"/>
                <w:smallCaps w:val="0"/>
                <w:strike w:val="0"/>
                <w:sz w:val="20"/>
                <w:szCs w:val="20"/>
                <w:u w:val="none"/>
                <w:shd w:val="clear" w:fill="auto"/>
                <w:vertAlign w:val="baseline"/>
                <w:rtl w:val="0"/>
              </w:rPr>
              <w:t>Base Impact</w:t>
            </w:r>
          </w:p>
        </w:tc>
        <w:tc>
          <w:tcPr>
            <w:tcBorders>
              <w:top w:val="nil"/>
              <w:left w:val="nil"/>
              <w:bottom w:val="single" w:color="CCCCCC" w:sz="4" w:space="0"/>
              <w:right w:val="nil"/>
            </w:tcBorders>
            <w:shd w:val="clear" w:color="auto" w:fill="19395B"/>
            <w:tcMar>
              <w:top w:w="0" w:type="dxa"/>
              <w:left w:w="0" w:type="dxa"/>
              <w:bottom w:w="0" w:type="dxa"/>
              <w:right w:w="0" w:type="dxa"/>
            </w:tcMar>
          </w:tcPr>
          <w:p w14:paraId="000001FA">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82" w:after="0" w:line="240" w:lineRule="auto"/>
              <w:ind w:left="414" w:right="162" w:hanging="244"/>
              <w:jc w:val="left"/>
              <w:rPr>
                <w:rFonts w:ascii="Times" w:hAnsi="Times" w:eastAsia="Times" w:cs="Times"/>
                <w:b/>
                <w:bCs/>
                <w:i w:val="0"/>
                <w:iCs w:val="0"/>
                <w:smallCaps w:val="0"/>
                <w:strike w:val="0"/>
                <w:sz w:val="20"/>
                <w:szCs w:val="20"/>
                <w:u w:val="none"/>
                <w:shd w:val="clear" w:fill="auto"/>
                <w:vertAlign w:val="baseline"/>
              </w:rPr>
            </w:pPr>
            <w:r>
              <w:rPr>
                <w:rFonts w:ascii="Times" w:hAnsi="Times" w:eastAsia="Times" w:cs="Times"/>
                <w:b/>
                <w:bCs/>
                <w:i w:val="0"/>
                <w:iCs w:val="0"/>
                <w:smallCaps w:val="0"/>
                <w:strike w:val="0"/>
                <w:sz w:val="20"/>
                <w:szCs w:val="20"/>
                <w:u w:val="none"/>
                <w:shd w:val="clear" w:fill="auto"/>
                <w:vertAlign w:val="baseline"/>
                <w:rtl w:val="0"/>
              </w:rPr>
              <w:t>Vibration (Hz)</w:t>
            </w:r>
          </w:p>
        </w:tc>
        <w:tc>
          <w:tcPr>
            <w:tcBorders>
              <w:top w:val="nil"/>
              <w:left w:val="nil"/>
              <w:bottom w:val="single" w:color="CCCCCC" w:sz="4" w:space="0"/>
              <w:right w:val="nil"/>
            </w:tcBorders>
            <w:shd w:val="clear" w:color="auto" w:fill="19395B"/>
            <w:tcMar>
              <w:top w:w="0" w:type="dxa"/>
              <w:left w:w="0" w:type="dxa"/>
              <w:bottom w:w="0" w:type="dxa"/>
              <w:right w:w="0" w:type="dxa"/>
            </w:tcMar>
          </w:tcPr>
          <w:p w14:paraId="000001FB">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82" w:after="0" w:line="240" w:lineRule="auto"/>
              <w:ind w:left="243" w:right="234" w:firstLine="26"/>
              <w:jc w:val="left"/>
              <w:rPr>
                <w:rFonts w:ascii="Times" w:hAnsi="Times" w:eastAsia="Times" w:cs="Times"/>
                <w:b/>
                <w:bCs/>
                <w:i w:val="0"/>
                <w:iCs w:val="0"/>
                <w:smallCaps w:val="0"/>
                <w:strike w:val="0"/>
                <w:sz w:val="20"/>
                <w:szCs w:val="20"/>
                <w:u w:val="none"/>
                <w:shd w:val="clear" w:fill="auto"/>
                <w:vertAlign w:val="baseline"/>
              </w:rPr>
            </w:pPr>
            <w:r>
              <w:rPr>
                <w:rFonts w:ascii="Times" w:hAnsi="Times" w:eastAsia="Times" w:cs="Times"/>
                <w:b/>
                <w:bCs/>
                <w:i w:val="0"/>
                <w:iCs w:val="0"/>
                <w:smallCaps w:val="0"/>
                <w:strike w:val="0"/>
                <w:sz w:val="20"/>
                <w:szCs w:val="20"/>
                <w:u w:val="none"/>
                <w:shd w:val="clear" w:fill="auto"/>
                <w:vertAlign w:val="baseline"/>
                <w:rtl w:val="0"/>
              </w:rPr>
              <w:t>Tire Risk</w:t>
            </w:r>
          </w:p>
        </w:tc>
        <w:tc>
          <w:tcPr>
            <w:tcBorders>
              <w:top w:val="nil"/>
              <w:left w:val="nil"/>
              <w:bottom w:val="single" w:color="CCCCCC" w:sz="4" w:space="0"/>
              <w:right w:val="nil"/>
            </w:tcBorders>
            <w:shd w:val="clear" w:color="auto" w:fill="19395B"/>
            <w:tcMar>
              <w:top w:w="0" w:type="dxa"/>
              <w:left w:w="0" w:type="dxa"/>
              <w:bottom w:w="0" w:type="dxa"/>
              <w:right w:w="0" w:type="dxa"/>
            </w:tcMar>
          </w:tcPr>
          <w:p w14:paraId="000001FC">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82" w:after="0" w:line="240" w:lineRule="auto"/>
              <w:ind w:left="241" w:right="158" w:hanging="78"/>
              <w:jc w:val="left"/>
              <w:rPr>
                <w:rFonts w:ascii="Times" w:hAnsi="Times" w:eastAsia="Times" w:cs="Times"/>
                <w:b/>
                <w:bCs/>
                <w:i w:val="0"/>
                <w:iCs w:val="0"/>
                <w:smallCaps w:val="0"/>
                <w:strike w:val="0"/>
                <w:sz w:val="20"/>
                <w:szCs w:val="20"/>
                <w:u w:val="none"/>
                <w:shd w:val="clear" w:fill="auto"/>
                <w:vertAlign w:val="baseline"/>
              </w:rPr>
            </w:pPr>
            <w:r>
              <w:rPr>
                <w:rFonts w:ascii="Times" w:hAnsi="Times" w:eastAsia="Times" w:cs="Times"/>
                <w:b/>
                <w:bCs/>
                <w:i w:val="0"/>
                <w:iCs w:val="0"/>
                <w:smallCaps w:val="0"/>
                <w:strike w:val="0"/>
                <w:sz w:val="20"/>
                <w:szCs w:val="20"/>
                <w:u w:val="none"/>
                <w:shd w:val="clear" w:fill="auto"/>
                <w:vertAlign w:val="baseline"/>
                <w:rtl w:val="0"/>
              </w:rPr>
              <w:t>Hydro Risk</w:t>
            </w:r>
          </w:p>
        </w:tc>
        <w:tc>
          <w:tcPr>
            <w:tcBorders>
              <w:top w:val="nil"/>
              <w:left w:val="nil"/>
              <w:bottom w:val="single" w:color="CCCCCC" w:sz="4" w:space="0"/>
              <w:right w:val="nil"/>
            </w:tcBorders>
            <w:shd w:val="clear" w:color="auto" w:fill="19395B"/>
            <w:tcMar>
              <w:top w:w="0" w:type="dxa"/>
              <w:left w:w="0" w:type="dxa"/>
              <w:bottom w:w="0" w:type="dxa"/>
              <w:right w:w="0" w:type="dxa"/>
            </w:tcMar>
          </w:tcPr>
          <w:p w14:paraId="000001FD">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82" w:after="0" w:line="240" w:lineRule="auto"/>
              <w:ind w:left="541" w:right="179" w:hanging="356"/>
              <w:jc w:val="left"/>
              <w:rPr>
                <w:rFonts w:ascii="Times" w:hAnsi="Times" w:eastAsia="Times" w:cs="Times"/>
                <w:b/>
                <w:bCs/>
                <w:i w:val="0"/>
                <w:iCs w:val="0"/>
                <w:smallCaps w:val="0"/>
                <w:strike w:val="0"/>
                <w:sz w:val="20"/>
                <w:szCs w:val="20"/>
                <w:u w:val="none"/>
                <w:shd w:val="clear" w:fill="auto"/>
                <w:vertAlign w:val="baseline"/>
              </w:rPr>
            </w:pPr>
            <w:r>
              <w:rPr>
                <w:rFonts w:ascii="Times" w:hAnsi="Times" w:eastAsia="Times" w:cs="Times"/>
                <w:b/>
                <w:bCs/>
                <w:i w:val="0"/>
                <w:iCs w:val="0"/>
                <w:smallCaps w:val="0"/>
                <w:strike w:val="0"/>
                <w:sz w:val="20"/>
                <w:szCs w:val="20"/>
                <w:u w:val="none"/>
                <w:shd w:val="clear" w:fill="auto"/>
                <w:vertAlign w:val="baseline"/>
                <w:rtl w:val="0"/>
              </w:rPr>
              <w:t>Suspension Risk</w:t>
            </w:r>
          </w:p>
        </w:tc>
        <w:tc>
          <w:tcPr>
            <w:tcBorders>
              <w:top w:val="nil"/>
              <w:left w:val="nil"/>
              <w:bottom w:val="single" w:color="CCCCCC" w:sz="4" w:space="0"/>
              <w:right w:val="nil"/>
            </w:tcBorders>
            <w:shd w:val="clear" w:color="auto" w:fill="19395B"/>
            <w:tcMar>
              <w:top w:w="0" w:type="dxa"/>
              <w:left w:w="0" w:type="dxa"/>
              <w:bottom w:w="0" w:type="dxa"/>
              <w:right w:w="0" w:type="dxa"/>
            </w:tcMar>
          </w:tcPr>
          <w:p w14:paraId="000001FE">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82" w:after="0" w:line="240" w:lineRule="auto"/>
              <w:ind w:left="532" w:right="0" w:firstLine="0"/>
              <w:jc w:val="left"/>
              <w:rPr>
                <w:rFonts w:ascii="Times" w:hAnsi="Times" w:eastAsia="Times" w:cs="Times"/>
                <w:b/>
                <w:bCs/>
                <w:i w:val="0"/>
                <w:iCs w:val="0"/>
                <w:smallCaps w:val="0"/>
                <w:strike w:val="0"/>
                <w:sz w:val="20"/>
                <w:szCs w:val="20"/>
                <w:u w:val="none"/>
                <w:shd w:val="clear" w:fill="auto"/>
                <w:vertAlign w:val="baseline"/>
              </w:rPr>
            </w:pPr>
            <w:r>
              <w:rPr>
                <w:rFonts w:ascii="Times" w:hAnsi="Times" w:eastAsia="Times" w:cs="Times"/>
                <w:b/>
                <w:bCs/>
                <w:i w:val="0"/>
                <w:iCs w:val="0"/>
                <w:smallCaps w:val="0"/>
                <w:strike w:val="0"/>
                <w:sz w:val="20"/>
                <w:szCs w:val="20"/>
                <w:u w:val="none"/>
                <w:shd w:val="clear" w:fill="auto"/>
                <w:vertAlign w:val="baseline"/>
                <w:rtl w:val="0"/>
              </w:rPr>
              <w:t>Sound</w:t>
            </w:r>
          </w:p>
        </w:tc>
      </w:tr>
      <w:tr w14:paraId="49791CDB">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573" w:hRule="atLeast"/>
        </w:trPr>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1FF">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Alligator crack</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200">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20"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9.2</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201">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20"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18</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202">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20"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82%</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203">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75%</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204">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88%</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205">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20" w:right="622"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CRUNCH / THUD</w:t>
            </w:r>
          </w:p>
        </w:tc>
      </w:tr>
      <w:tr w14:paraId="7AE8CBE8">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572" w:hRule="atLeast"/>
        </w:trPr>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206">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149"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Longitudinal crack</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207">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20"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5.8</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208">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20"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12</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209">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20"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45%</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20A">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55%</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20B">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52%</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20C">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20"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THUMP-THUMP</w:t>
            </w:r>
          </w:p>
        </w:tc>
      </w:tr>
      <w:tr w14:paraId="4C4CD56B">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55" w:hRule="atLeast"/>
        </w:trPr>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20D">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Repair</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20E">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20"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3.2</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20F">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20"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8</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210">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20"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15%</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211">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20%</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212">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22%</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213">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20"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BUMP</w:t>
            </w:r>
          </w:p>
        </w:tc>
      </w:tr>
      <w:tr w14:paraId="412F1514">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55" w:hRule="atLeast"/>
        </w:trPr>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214">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Transverse crack</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215">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20"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7.4</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216">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20"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22</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217">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20"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68%</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218">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62%</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219">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75%</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21A">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20"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BANG!</w:t>
            </w:r>
          </w:p>
        </w:tc>
      </w:tr>
    </w:tbl>
    <w:p w14:paraId="0000021B">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41" w:after="0" w:line="240" w:lineRule="auto"/>
        <w:ind w:left="0" w:right="0" w:firstLine="0"/>
        <w:jc w:val="left"/>
        <w:rPr>
          <w:rFonts w:ascii="Times" w:hAnsi="Times" w:eastAsia="Times" w:cs="Times"/>
          <w:b/>
          <w:bCs/>
          <w:i w:val="0"/>
          <w:iCs w:val="0"/>
          <w:smallCaps w:val="0"/>
          <w:strike w:val="0"/>
          <w:sz w:val="22"/>
          <w:szCs w:val="22"/>
          <w:u w:val="none"/>
          <w:shd w:val="clear" w:fill="auto"/>
          <w:vertAlign w:val="baseline"/>
        </w:rPr>
      </w:pPr>
    </w:p>
    <w:p w14:paraId="0000021C">
      <w:pPr>
        <w:pStyle w:val="3"/>
        <w:numPr>
          <w:ilvl w:val="1"/>
          <w:numId w:val="1"/>
        </w:numPr>
        <w:tabs>
          <w:tab w:val="left" w:pos="465"/>
        </w:tabs>
        <w:spacing w:before="0" w:after="0" w:line="240" w:lineRule="auto"/>
        <w:ind w:left="465" w:right="0" w:hanging="464"/>
        <w:jc w:val="left"/>
      </w:pPr>
      <w:bookmarkStart w:id="51" w:name="jlw9k9ocbhoe" w:colFirst="0" w:colLast="0"/>
      <w:bookmarkEnd w:id="51"/>
      <w:r>
        <w:rPr>
          <w:rFonts w:ascii="Times" w:hAnsi="Times" w:eastAsia="Times" w:cs="Times"/>
          <w:rtl w:val="0"/>
        </w:rPr>
        <w:t>Weather Detection and Multipliers</w:t>
      </w:r>
    </w:p>
    <w:p w14:paraId="0000021D">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19" w:after="0" w:line="240" w:lineRule="auto"/>
        <w:ind w:left="1" w:right="957" w:firstLine="0"/>
        <w:jc w:val="left"/>
        <w:rPr>
          <w:rFonts w:ascii="Times" w:hAnsi="Times" w:eastAsia="Times" w:cs="Times"/>
          <w:i w:val="0"/>
          <w:iCs w:val="0"/>
          <w:smallCaps w:val="0"/>
          <w:strike w:val="0"/>
          <w:sz w:val="22"/>
          <w:szCs w:val="22"/>
          <w:u w:val="none"/>
          <w:shd w:val="clear" w:fill="auto"/>
          <w:vertAlign w:val="baseline"/>
        </w:rPr>
      </w:pPr>
      <w:r>
        <w:rPr>
          <w:rFonts w:ascii="Times" w:hAnsi="Times" w:eastAsia="Times" w:cs="Times"/>
          <w:i w:val="0"/>
          <w:iCs w:val="0"/>
          <w:smallCaps w:val="0"/>
          <w:strike w:val="0"/>
          <w:sz w:val="22"/>
          <w:szCs w:val="22"/>
          <w:u w:val="none"/>
          <w:shd w:val="clear" w:fill="auto"/>
          <w:vertAlign w:val="baseline"/>
          <w:rtl w:val="0"/>
        </w:rPr>
        <w:t>The weather module analyzes each road image using three image statistics: mean brightness (b), standard deviation (s), and Laplacian variance (blur). Decision rules: b &gt; 175 and s &lt; 35 = Clear; blur &lt; 80 and b &gt; 110 = Wet road; b &lt; 65 = Night; s &lt; 38 and b &gt; 120 = Fog; Otherwise = Clear.</w:t>
      </w:r>
    </w:p>
    <w:p w14:paraId="0000021E">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00" w:after="0" w:line="240" w:lineRule="auto"/>
        <w:ind w:left="0" w:right="0" w:firstLine="0"/>
        <w:jc w:val="left"/>
        <w:rPr>
          <w:rFonts w:ascii="Times" w:hAnsi="Times" w:eastAsia="Times" w:cs="Times"/>
          <w:i w:val="0"/>
          <w:iCs w:val="0"/>
          <w:smallCaps w:val="0"/>
          <w:strike w:val="0"/>
          <w:sz w:val="22"/>
          <w:szCs w:val="22"/>
          <w:u w:val="none"/>
          <w:shd w:val="clear" w:fill="auto"/>
          <w:vertAlign w:val="baseline"/>
        </w:rPr>
      </w:pPr>
    </w:p>
    <w:p w14:paraId="0000021F">
      <w:pPr>
        <w:pStyle w:val="4"/>
        <w:ind w:firstLine="1"/>
        <w:rPr>
          <w:rFonts w:ascii="Times" w:hAnsi="Times" w:eastAsia="Times" w:cs="Times"/>
        </w:rPr>
        <w:sectPr>
          <w:pgSz w:w="12240" w:h="15840"/>
          <w:pgMar w:top="1340" w:right="360" w:bottom="960" w:left="1440" w:header="714" w:footer="766" w:gutter="0"/>
          <w:cols w:space="720" w:num="1"/>
        </w:sectPr>
      </w:pPr>
      <w:r>
        <w:rPr>
          <w:rFonts w:ascii="Times" w:hAnsi="Times" w:eastAsia="Times" w:cs="Times"/>
          <w:rtl w:val="0"/>
        </w:rPr>
        <w:t>Table 11. Weather Condition Multipliers</w:t>
      </w:r>
    </w:p>
    <w:p w14:paraId="00000220">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 w:after="0" w:line="240" w:lineRule="auto"/>
        <w:ind w:left="0" w:right="0" w:firstLine="0"/>
        <w:jc w:val="left"/>
        <w:rPr>
          <w:rFonts w:ascii="Times" w:hAnsi="Times" w:eastAsia="Times" w:cs="Times"/>
          <w:b/>
          <w:bCs/>
          <w:i w:val="0"/>
          <w:iCs w:val="0"/>
          <w:smallCaps w:val="0"/>
          <w:strike w:val="0"/>
          <w:sz w:val="7"/>
          <w:szCs w:val="7"/>
          <w:u w:val="none"/>
          <w:shd w:val="clear" w:fill="auto"/>
          <w:vertAlign w:val="baseline"/>
        </w:rPr>
      </w:pPr>
    </w:p>
    <w:tbl>
      <w:tblPr>
        <w:tblStyle w:val="23"/>
        <w:tblW w:w="8000" w:type="dxa"/>
        <w:tblInd w:w="10"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Layout w:type="fixed"/>
        <w:tblCellMar>
          <w:top w:w="0" w:type="dxa"/>
          <w:left w:w="0" w:type="dxa"/>
          <w:bottom w:w="0" w:type="dxa"/>
          <w:right w:w="0" w:type="dxa"/>
        </w:tblCellMar>
      </w:tblPr>
      <w:tblGrid>
        <w:gridCol w:w="2500"/>
        <w:gridCol w:w="2500"/>
        <w:gridCol w:w="3000"/>
      </w:tblGrid>
      <w:tr w14:paraId="7FBDD19B">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90" w:hRule="atLeast"/>
        </w:trPr>
        <w:tc>
          <w:tcPr>
            <w:tcBorders>
              <w:top w:val="nil"/>
              <w:left w:val="nil"/>
              <w:bottom w:val="single" w:color="CCCCCC" w:sz="4" w:space="0"/>
              <w:right w:val="nil"/>
            </w:tcBorders>
            <w:shd w:val="clear" w:color="auto" w:fill="19395B"/>
            <w:tcMar>
              <w:top w:w="0" w:type="dxa"/>
              <w:left w:w="0" w:type="dxa"/>
              <w:bottom w:w="0" w:type="dxa"/>
              <w:right w:w="0" w:type="dxa"/>
            </w:tcMar>
          </w:tcPr>
          <w:p w14:paraId="00000221">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82" w:after="0" w:line="240" w:lineRule="auto"/>
              <w:ind w:left="4" w:right="0" w:firstLine="0"/>
              <w:jc w:val="center"/>
              <w:rPr>
                <w:rFonts w:ascii="Times" w:hAnsi="Times" w:eastAsia="Times" w:cs="Times"/>
                <w:b/>
                <w:bCs/>
                <w:i w:val="0"/>
                <w:iCs w:val="0"/>
                <w:smallCaps w:val="0"/>
                <w:strike w:val="0"/>
                <w:sz w:val="20"/>
                <w:szCs w:val="20"/>
                <w:u w:val="none"/>
                <w:shd w:val="clear" w:fill="auto"/>
                <w:vertAlign w:val="baseline"/>
              </w:rPr>
            </w:pPr>
            <w:r>
              <w:rPr>
                <w:rFonts w:ascii="Times" w:hAnsi="Times" w:eastAsia="Times" w:cs="Times"/>
                <w:b/>
                <w:bCs/>
                <w:i w:val="0"/>
                <w:iCs w:val="0"/>
                <w:smallCaps w:val="0"/>
                <w:strike w:val="0"/>
                <w:sz w:val="20"/>
                <w:szCs w:val="20"/>
                <w:u w:val="none"/>
                <w:shd w:val="clear" w:fill="auto"/>
                <w:vertAlign w:val="baseline"/>
                <w:rtl w:val="0"/>
              </w:rPr>
              <w:t>Weather</w:t>
            </w:r>
          </w:p>
        </w:tc>
        <w:tc>
          <w:tcPr>
            <w:tcBorders>
              <w:top w:val="nil"/>
              <w:left w:val="nil"/>
              <w:bottom w:val="single" w:color="CCCCCC" w:sz="4" w:space="0"/>
              <w:right w:val="nil"/>
            </w:tcBorders>
            <w:shd w:val="clear" w:color="auto" w:fill="19395B"/>
            <w:tcMar>
              <w:top w:w="0" w:type="dxa"/>
              <w:left w:w="0" w:type="dxa"/>
              <w:bottom w:w="0" w:type="dxa"/>
              <w:right w:w="0" w:type="dxa"/>
            </w:tcMar>
          </w:tcPr>
          <w:p w14:paraId="00000222">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82" w:after="0" w:line="240" w:lineRule="auto"/>
              <w:ind w:left="458" w:right="0" w:firstLine="0"/>
              <w:jc w:val="left"/>
              <w:rPr>
                <w:rFonts w:ascii="Times" w:hAnsi="Times" w:eastAsia="Times" w:cs="Times"/>
                <w:b/>
                <w:bCs/>
                <w:i w:val="0"/>
                <w:iCs w:val="0"/>
                <w:smallCaps w:val="0"/>
                <w:strike w:val="0"/>
                <w:sz w:val="20"/>
                <w:szCs w:val="20"/>
                <w:u w:val="none"/>
                <w:shd w:val="clear" w:fill="auto"/>
                <w:vertAlign w:val="baseline"/>
              </w:rPr>
            </w:pPr>
            <w:r>
              <w:rPr>
                <w:rFonts w:ascii="Times" w:hAnsi="Times" w:eastAsia="Times" w:cs="Times"/>
                <w:b/>
                <w:bCs/>
                <w:i w:val="0"/>
                <w:iCs w:val="0"/>
                <w:smallCaps w:val="0"/>
                <w:strike w:val="0"/>
                <w:sz w:val="20"/>
                <w:szCs w:val="20"/>
                <w:u w:val="none"/>
                <w:shd w:val="clear" w:fill="auto"/>
                <w:vertAlign w:val="baseline"/>
                <w:rtl w:val="0"/>
              </w:rPr>
              <w:t>Impact Multiplier</w:t>
            </w:r>
          </w:p>
        </w:tc>
        <w:tc>
          <w:tcPr>
            <w:tcBorders>
              <w:top w:val="nil"/>
              <w:left w:val="nil"/>
              <w:bottom w:val="single" w:color="CCCCCC" w:sz="4" w:space="0"/>
              <w:right w:val="nil"/>
            </w:tcBorders>
            <w:shd w:val="clear" w:color="auto" w:fill="19395B"/>
            <w:tcMar>
              <w:top w:w="0" w:type="dxa"/>
              <w:left w:w="0" w:type="dxa"/>
              <w:bottom w:w="0" w:type="dxa"/>
              <w:right w:w="0" w:type="dxa"/>
            </w:tcMar>
          </w:tcPr>
          <w:p w14:paraId="00000223">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82" w:after="0" w:line="240" w:lineRule="auto"/>
              <w:ind w:left="480" w:right="0" w:firstLine="0"/>
              <w:jc w:val="left"/>
              <w:rPr>
                <w:rFonts w:ascii="Times" w:hAnsi="Times" w:eastAsia="Times" w:cs="Times"/>
                <w:b/>
                <w:bCs/>
                <w:i w:val="0"/>
                <w:iCs w:val="0"/>
                <w:smallCaps w:val="0"/>
                <w:strike w:val="0"/>
                <w:sz w:val="20"/>
                <w:szCs w:val="20"/>
                <w:u w:val="none"/>
                <w:shd w:val="clear" w:fill="auto"/>
                <w:vertAlign w:val="baseline"/>
              </w:rPr>
            </w:pPr>
            <w:r>
              <w:rPr>
                <w:rFonts w:ascii="Times" w:hAnsi="Times" w:eastAsia="Times" w:cs="Times"/>
                <w:b/>
                <w:bCs/>
                <w:i w:val="0"/>
                <w:iCs w:val="0"/>
                <w:smallCaps w:val="0"/>
                <w:strike w:val="0"/>
                <w:sz w:val="20"/>
                <w:szCs w:val="20"/>
                <w:u w:val="none"/>
                <w:shd w:val="clear" w:fill="auto"/>
                <w:vertAlign w:val="baseline"/>
                <w:rtl w:val="0"/>
              </w:rPr>
              <w:t>Hydroplane Multiplier</w:t>
            </w:r>
          </w:p>
        </w:tc>
      </w:tr>
      <w:tr w14:paraId="2212FC22">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55" w:hRule="atLeast"/>
        </w:trPr>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224">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Clear</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225">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1.0x</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226">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1.0x</w:t>
            </w:r>
          </w:p>
        </w:tc>
      </w:tr>
      <w:tr w14:paraId="664ED1FE">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55" w:hRule="atLeast"/>
        </w:trPr>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227">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Wet road</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228">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1.25x</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229">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2.2x</w:t>
            </w:r>
          </w:p>
        </w:tc>
      </w:tr>
      <w:tr w14:paraId="0F02505E">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55" w:hRule="atLeast"/>
        </w:trPr>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22A">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Night</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22B">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1.15x</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22C">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1.3x</w:t>
            </w:r>
          </w:p>
        </w:tc>
      </w:tr>
      <w:tr w14:paraId="32FCA9DF">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55" w:hRule="atLeast"/>
        </w:trPr>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22D">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Fog</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22E">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1.10x</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22F">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1.5x</w:t>
            </w:r>
          </w:p>
        </w:tc>
      </w:tr>
    </w:tbl>
    <w:p w14:paraId="00000230">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71" w:after="0" w:line="240" w:lineRule="auto"/>
        <w:ind w:left="0" w:right="0" w:firstLine="0"/>
        <w:jc w:val="left"/>
        <w:rPr>
          <w:rFonts w:ascii="Times" w:hAnsi="Times" w:eastAsia="Times" w:cs="Times"/>
          <w:b/>
          <w:bCs/>
          <w:i w:val="0"/>
          <w:iCs w:val="0"/>
          <w:smallCaps w:val="0"/>
          <w:strike w:val="0"/>
          <w:sz w:val="28"/>
          <w:szCs w:val="28"/>
          <w:u w:val="none"/>
          <w:shd w:val="clear" w:fill="auto"/>
          <w:vertAlign w:val="baseline"/>
        </w:rPr>
      </w:pPr>
    </w:p>
    <w:p w14:paraId="00000231">
      <w:pPr>
        <w:pStyle w:val="3"/>
        <w:numPr>
          <w:ilvl w:val="1"/>
          <w:numId w:val="1"/>
        </w:numPr>
        <w:tabs>
          <w:tab w:val="left" w:pos="465"/>
        </w:tabs>
        <w:spacing w:before="0" w:after="0" w:line="240" w:lineRule="auto"/>
        <w:ind w:left="465" w:right="0" w:hanging="464"/>
        <w:jc w:val="left"/>
      </w:pPr>
      <w:bookmarkStart w:id="52" w:name="cqzfbxvzn0mf" w:colFirst="0" w:colLast="0"/>
      <w:bookmarkEnd w:id="52"/>
      <w:r>
        <w:rPr>
          <w:rFonts w:ascii="Times" w:hAnsi="Times" w:eastAsia="Times" w:cs="Times"/>
          <w:rtl w:val="0"/>
        </w:rPr>
        <w:t>Impact Computation Formula</w:t>
      </w:r>
    </w:p>
    <w:p w14:paraId="00000232">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19" w:after="0" w:line="240" w:lineRule="auto"/>
        <w:ind w:left="1" w:right="957" w:firstLine="0"/>
        <w:jc w:val="left"/>
        <w:rPr>
          <w:rFonts w:ascii="Times" w:hAnsi="Times" w:eastAsia="Times" w:cs="Times"/>
          <w:i w:val="0"/>
          <w:iCs w:val="0"/>
          <w:smallCaps w:val="0"/>
          <w:strike w:val="0"/>
          <w:sz w:val="22"/>
          <w:szCs w:val="22"/>
          <w:u w:val="none"/>
          <w:shd w:val="clear" w:fill="auto"/>
          <w:vertAlign w:val="baseline"/>
        </w:rPr>
      </w:pPr>
      <w:r>
        <w:rPr>
          <w:rFonts w:ascii="Times" w:hAnsi="Times" w:eastAsia="Times" w:cs="Times"/>
          <w:i w:val="0"/>
          <w:iCs w:val="0"/>
          <w:smallCaps w:val="0"/>
          <w:strike w:val="0"/>
          <w:sz w:val="22"/>
          <w:szCs w:val="22"/>
          <w:u w:val="none"/>
          <w:shd w:val="clear" w:fill="auto"/>
          <w:vertAlign w:val="baseline"/>
          <w:rtl w:val="0"/>
        </w:rPr>
        <w:t>G-force is calculated from Newtonian physics where impact force scales with the square of speed and linearly with vehicle weight:</w:t>
      </w:r>
    </w:p>
    <w:p w14:paraId="00000233">
      <w:pPr>
        <w:spacing w:before="121"/>
        <w:ind w:left="401" w:right="0" w:firstLine="0"/>
        <w:jc w:val="left"/>
        <w:rPr>
          <w:rFonts w:ascii="Times" w:hAnsi="Times" w:eastAsia="Times" w:cs="Times"/>
          <w:i/>
          <w:iCs/>
          <w:sz w:val="20"/>
          <w:szCs w:val="20"/>
        </w:rPr>
      </w:pPr>
      <w:r>
        <w:rPr>
          <w:rFonts w:ascii="Times" w:hAnsi="Times" w:eastAsia="Times" w:cs="Times"/>
          <w:i/>
          <w:iCs/>
          <w:sz w:val="20"/>
          <w:szCs w:val="20"/>
          <w:rtl w:val="0"/>
        </w:rPr>
        <w:t>speed_ms = speed_kmh / 3.6</w:t>
      </w:r>
      <w:r>
        <mc:AlternateContent>
          <mc:Choice Requires="wps">
            <w:drawing>
              <wp:anchor distT="0" distB="0" distL="0" distR="0" simplePos="0" relativeHeight="251659264" behindDoc="0" locked="0" layoutInCell="1" allowOverlap="1">
                <wp:simplePos x="0" y="0"/>
                <wp:positionH relativeFrom="column">
                  <wp:posOffset>136525</wp:posOffset>
                </wp:positionH>
                <wp:positionV relativeFrom="paragraph">
                  <wp:posOffset>72390</wp:posOffset>
                </wp:positionV>
                <wp:extent cx="22225" cy="1202690"/>
                <wp:effectExtent l="0" t="0" r="0" b="0"/>
                <wp:wrapNone/>
                <wp:docPr id="62" name="Freeform 62"/>
                <wp:cNvGraphicFramePr/>
                <a:graphic xmlns:a="http://schemas.openxmlformats.org/drawingml/2006/main">
                  <a:graphicData uri="http://schemas.microsoft.com/office/word/2010/wordprocessingShape">
                    <wps:wsp>
                      <wps:cNvSpPr/>
                      <wps:spPr>
                        <a:xfrm>
                          <a:off x="5345365" y="3183418"/>
                          <a:ext cx="1270" cy="1193165"/>
                        </a:xfrm>
                        <a:custGeom>
                          <a:avLst/>
                          <a:gdLst/>
                          <a:ahLst/>
                          <a:cxnLst/>
                          <a:rect l="l" t="t" r="r" b="b"/>
                          <a:pathLst>
                            <a:path w="120000" h="1193165" extrusionOk="0">
                              <a:moveTo>
                                <a:pt x="0" y="208915"/>
                              </a:moveTo>
                              <a:lnTo>
                                <a:pt x="0" y="0"/>
                              </a:lnTo>
                            </a:path>
                            <a:path w="120000" h="1193165" extrusionOk="0">
                              <a:moveTo>
                                <a:pt x="0" y="418465"/>
                              </a:moveTo>
                              <a:lnTo>
                                <a:pt x="0" y="145415"/>
                              </a:lnTo>
                            </a:path>
                            <a:path w="120000" h="1193165" extrusionOk="0">
                              <a:moveTo>
                                <a:pt x="0" y="628015"/>
                              </a:moveTo>
                              <a:lnTo>
                                <a:pt x="0" y="354965"/>
                              </a:lnTo>
                            </a:path>
                            <a:path w="120000" h="1193165" extrusionOk="0">
                              <a:moveTo>
                                <a:pt x="0" y="837565"/>
                              </a:moveTo>
                              <a:lnTo>
                                <a:pt x="0" y="564515"/>
                              </a:lnTo>
                            </a:path>
                            <a:path w="120000" h="1193165" extrusionOk="0">
                              <a:moveTo>
                                <a:pt x="0" y="1047115"/>
                              </a:moveTo>
                              <a:lnTo>
                                <a:pt x="0" y="774065"/>
                              </a:lnTo>
                            </a:path>
                            <a:path w="120000" h="1193165" extrusionOk="0">
                              <a:moveTo>
                                <a:pt x="0" y="1193165"/>
                              </a:moveTo>
                              <a:lnTo>
                                <a:pt x="0" y="983615"/>
                              </a:lnTo>
                            </a:path>
                            <a:path w="120000" h="1193165" extrusionOk="0">
                              <a:moveTo>
                                <a:pt x="0" y="208915"/>
                              </a:moveTo>
                              <a:lnTo>
                                <a:pt x="0" y="0"/>
                              </a:lnTo>
                            </a:path>
                            <a:path w="120000" h="1193165" extrusionOk="0">
                              <a:moveTo>
                                <a:pt x="0" y="418465"/>
                              </a:moveTo>
                              <a:lnTo>
                                <a:pt x="0" y="145415"/>
                              </a:lnTo>
                            </a:path>
                            <a:path w="120000" h="1193165" extrusionOk="0">
                              <a:moveTo>
                                <a:pt x="0" y="628015"/>
                              </a:moveTo>
                              <a:lnTo>
                                <a:pt x="0" y="354965"/>
                              </a:lnTo>
                            </a:path>
                            <a:path w="120000" h="1193165" extrusionOk="0">
                              <a:moveTo>
                                <a:pt x="0" y="837565"/>
                              </a:moveTo>
                              <a:lnTo>
                                <a:pt x="0" y="564515"/>
                              </a:lnTo>
                            </a:path>
                            <a:path w="120000" h="1193165" extrusionOk="0">
                              <a:moveTo>
                                <a:pt x="0" y="1047115"/>
                              </a:moveTo>
                              <a:lnTo>
                                <a:pt x="0" y="774065"/>
                              </a:lnTo>
                            </a:path>
                            <a:path w="120000" h="1193165" extrusionOk="0">
                              <a:moveTo>
                                <a:pt x="0" y="1193165"/>
                              </a:moveTo>
                              <a:lnTo>
                                <a:pt x="0" y="983615"/>
                              </a:lnTo>
                            </a:path>
                          </a:pathLst>
                        </a:custGeom>
                        <a:noFill/>
                        <a:ln w="9525" cap="flat" cmpd="sng">
                          <a:solidFill>
                            <a:srgbClr val="0099BA"/>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id="_x0000_s1026" o:spid="_x0000_s1026" o:spt="100" style="position:absolute;left:0pt;margin-left:10.75pt;margin-top:5.7pt;height:94.7pt;width:1.75pt;z-index:251659264;v-text-anchor:middle;mso-width-relative:page;mso-height-relative:page;" filled="f" stroked="t" coordsize="120000,1193165" o:gfxdata="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" path="m0,208915l0,0em0,418465l0,145415em0,628015l0,354965em0,837565l0,564515em0,1047115l0,774065em0,1193165l0,983615em0,208915l0,0em0,418465l0,145415em0,628015l0,354965em0,837565l0,564515em0,1047115l0,774065em0,1193165l0,983615e">
                <v:fill on="f" focussize="0,0"/>
                <v:stroke color="#0099BA" joinstyle="round" startarrowwidth="narrow" startarrowlength="short" endarrowwidth="narrow" endarrowlength="short"/>
                <v:imagedata o:title=""/>
                <o:lock v:ext="edit" aspectratio="f"/>
                <v:textbox inset="7.1988188976378pt,7.1988188976378pt,7.1988188976378pt,7.1988188976378pt"/>
              </v:shape>
            </w:pict>
          </mc:Fallback>
        </mc:AlternateContent>
      </w:r>
    </w:p>
    <w:p w14:paraId="00000234">
      <w:pPr>
        <w:spacing w:before="100"/>
        <w:ind w:left="401" w:right="0" w:firstLine="0"/>
        <w:jc w:val="left"/>
        <w:rPr>
          <w:rFonts w:ascii="Times" w:hAnsi="Times" w:eastAsia="Times" w:cs="Times"/>
          <w:i/>
          <w:iCs/>
          <w:sz w:val="20"/>
          <w:szCs w:val="20"/>
        </w:rPr>
      </w:pPr>
      <w:r>
        <w:rPr>
          <w:rFonts w:ascii="Times" w:hAnsi="Times" w:eastAsia="Times" w:cs="Times"/>
          <w:i/>
          <w:iCs/>
          <w:sz w:val="20"/>
          <w:szCs w:val="20"/>
          <w:rtl w:val="0"/>
        </w:rPr>
        <w:t>impact_factor = (speed_ms^2) / 100 x (car_weight_kg / 1500)</w:t>
      </w:r>
    </w:p>
    <w:p w14:paraId="00000235">
      <w:pPr>
        <w:spacing w:before="100" w:line="343" w:lineRule="auto"/>
        <w:ind w:left="401" w:right="1302" w:firstLine="0"/>
        <w:jc w:val="left"/>
        <w:rPr>
          <w:rFonts w:ascii="Times" w:hAnsi="Times" w:eastAsia="Times" w:cs="Times"/>
          <w:i/>
          <w:iCs/>
          <w:sz w:val="20"/>
          <w:szCs w:val="20"/>
        </w:rPr>
      </w:pPr>
      <w:r>
        <w:rPr>
          <w:rFonts w:ascii="Times" w:hAnsi="Times" w:eastAsia="Times" w:cs="Times"/>
          <w:i/>
          <w:iCs/>
          <w:sz w:val="20"/>
          <w:szCs w:val="20"/>
          <w:rtl w:val="0"/>
        </w:rPr>
        <w:t>raw_impact = base_impact x impact_factor x (bbox_area_% / 3 + 0.5) x weather_multiplier impact_g = min(raw_impact, 15.0)</w:t>
      </w:r>
    </w:p>
    <w:p w14:paraId="00000236">
      <w:pPr>
        <w:spacing w:before="2" w:line="343" w:lineRule="auto"/>
        <w:ind w:left="401" w:right="3676" w:firstLine="0"/>
        <w:jc w:val="left"/>
        <w:rPr>
          <w:rFonts w:ascii="Times" w:hAnsi="Times" w:eastAsia="Times" w:cs="Times"/>
          <w:i/>
          <w:iCs/>
          <w:sz w:val="20"/>
          <w:szCs w:val="20"/>
        </w:rPr>
      </w:pPr>
      <w:r>
        <w:rPr>
          <w:rFonts w:ascii="Times" w:hAnsi="Times" w:eastAsia="Times" w:cs="Times"/>
          <w:i/>
          <w:iCs/>
          <w:sz w:val="20"/>
          <w:szCs w:val="20"/>
          <w:rtl w:val="0"/>
        </w:rPr>
        <w:t>mu_cracked = 0.75 x (1 - 0.08 x min(area,10)/10) [x 0.55 if wet] stop_dist = speed_ms^2 / (2 x 9.81 x mu_cracked)</w:t>
      </w:r>
    </w:p>
    <w:p w14:paraId="00000237">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 w:after="0" w:line="240" w:lineRule="auto"/>
        <w:ind w:left="1" w:right="957" w:firstLine="0"/>
        <w:jc w:val="left"/>
        <w:rPr>
          <w:rFonts w:ascii="Times" w:hAnsi="Times" w:eastAsia="Times" w:cs="Times"/>
          <w:i w:val="0"/>
          <w:iCs w:val="0"/>
          <w:smallCaps w:val="0"/>
          <w:strike w:val="0"/>
          <w:sz w:val="22"/>
          <w:szCs w:val="22"/>
          <w:u w:val="none"/>
          <w:shd w:val="clear" w:fill="auto"/>
          <w:vertAlign w:val="baseline"/>
        </w:rPr>
      </w:pPr>
      <w:r>
        <w:rPr>
          <w:rFonts w:ascii="Times" w:hAnsi="Times" w:eastAsia="Times" w:cs="Times"/>
          <w:i w:val="0"/>
          <w:iCs w:val="0"/>
          <w:smallCaps w:val="0"/>
          <w:strike w:val="0"/>
          <w:sz w:val="22"/>
          <w:szCs w:val="22"/>
          <w:u w:val="none"/>
          <w:shd w:val="clear" w:fill="auto"/>
          <w:vertAlign w:val="baseline"/>
          <w:rtl w:val="0"/>
        </w:rPr>
        <w:t>Concrete example: Alligator crack at 80 km/h, 1800 kg vehicle, 4% image area, wet road =&gt; impact_g = 15.0G (capped), stop_dist = 63.3 m.</w:t>
      </w:r>
    </w:p>
    <w:p w14:paraId="00000238">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w:hAnsi="Times" w:eastAsia="Times" w:cs="Times"/>
          <w:i w:val="0"/>
          <w:iCs w:val="0"/>
          <w:smallCaps w:val="0"/>
          <w:strike w:val="0"/>
          <w:sz w:val="22"/>
          <w:szCs w:val="22"/>
          <w:u w:val="none"/>
          <w:shd w:val="clear" w:fill="auto"/>
          <w:vertAlign w:val="baseline"/>
        </w:rPr>
      </w:pPr>
    </w:p>
    <w:p w14:paraId="00000239">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08" w:after="0" w:line="240" w:lineRule="auto"/>
        <w:ind w:left="0" w:right="0" w:firstLine="0"/>
        <w:jc w:val="left"/>
        <w:rPr>
          <w:rFonts w:ascii="Times" w:hAnsi="Times" w:eastAsia="Times" w:cs="Times"/>
          <w:i w:val="0"/>
          <w:iCs w:val="0"/>
          <w:smallCaps w:val="0"/>
          <w:strike w:val="0"/>
          <w:sz w:val="22"/>
          <w:szCs w:val="22"/>
          <w:u w:val="none"/>
          <w:shd w:val="clear" w:fill="auto"/>
          <w:vertAlign w:val="baseline"/>
        </w:rPr>
      </w:pPr>
    </w:p>
    <w:p w14:paraId="0000023A">
      <w:pPr>
        <w:pStyle w:val="3"/>
        <w:numPr>
          <w:ilvl w:val="1"/>
          <w:numId w:val="1"/>
        </w:numPr>
        <w:tabs>
          <w:tab w:val="left" w:pos="465"/>
        </w:tabs>
        <w:spacing w:before="0" w:after="0" w:line="240" w:lineRule="auto"/>
        <w:ind w:left="465" w:right="0" w:hanging="464"/>
        <w:jc w:val="left"/>
      </w:pPr>
      <w:bookmarkStart w:id="53" w:name="r4hntwel5or" w:colFirst="0" w:colLast="0"/>
      <w:bookmarkEnd w:id="53"/>
      <w:r>
        <w:rPr>
          <w:rFonts w:ascii="Times" w:hAnsi="Times" w:eastAsia="Times" w:cs="Times"/>
          <w:rtl w:val="0"/>
        </w:rPr>
        <w:t>Alert Level System</w:t>
      </w:r>
    </w:p>
    <w:p w14:paraId="0000023B">
      <w:pPr>
        <w:pStyle w:val="4"/>
        <w:spacing w:before="119"/>
        <w:ind w:firstLine="1"/>
        <w:rPr>
          <w:rFonts w:ascii="Times" w:hAnsi="Times" w:eastAsia="Times" w:cs="Times"/>
        </w:rPr>
      </w:pPr>
      <w:r>
        <w:rPr>
          <w:rFonts w:ascii="Times" w:hAnsi="Times" w:eastAsia="Times" w:cs="Times"/>
          <w:rtl w:val="0"/>
        </w:rPr>
        <w:t>Table 12. Alert Level Thresholds and Actions</w:t>
      </w:r>
    </w:p>
    <w:p w14:paraId="0000023C">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5" w:after="0" w:line="240" w:lineRule="auto"/>
        <w:ind w:left="0" w:right="0" w:firstLine="0"/>
        <w:jc w:val="left"/>
        <w:rPr>
          <w:rFonts w:ascii="Times" w:hAnsi="Times" w:eastAsia="Times" w:cs="Times"/>
          <w:b/>
          <w:bCs/>
          <w:i w:val="0"/>
          <w:iCs w:val="0"/>
          <w:smallCaps w:val="0"/>
          <w:strike w:val="0"/>
          <w:sz w:val="10"/>
          <w:szCs w:val="10"/>
          <w:u w:val="none"/>
          <w:shd w:val="clear" w:fill="auto"/>
          <w:vertAlign w:val="baseline"/>
        </w:rPr>
      </w:pPr>
    </w:p>
    <w:tbl>
      <w:tblPr>
        <w:tblStyle w:val="24"/>
        <w:tblW w:w="8000" w:type="dxa"/>
        <w:tblInd w:w="10"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Layout w:type="fixed"/>
        <w:tblCellMar>
          <w:top w:w="0" w:type="dxa"/>
          <w:left w:w="0" w:type="dxa"/>
          <w:bottom w:w="0" w:type="dxa"/>
          <w:right w:w="0" w:type="dxa"/>
        </w:tblCellMar>
      </w:tblPr>
      <w:tblGrid>
        <w:gridCol w:w="2000"/>
        <w:gridCol w:w="2000"/>
        <w:gridCol w:w="1500"/>
        <w:gridCol w:w="2500"/>
      </w:tblGrid>
      <w:tr w14:paraId="566F88E7">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620" w:hRule="atLeast"/>
        </w:trPr>
        <w:tc>
          <w:tcPr>
            <w:tcBorders>
              <w:top w:val="nil"/>
              <w:left w:val="nil"/>
              <w:bottom w:val="single" w:color="CCCCCC" w:sz="4" w:space="0"/>
              <w:right w:val="nil"/>
            </w:tcBorders>
            <w:shd w:val="clear" w:color="auto" w:fill="19395B"/>
            <w:tcMar>
              <w:top w:w="0" w:type="dxa"/>
              <w:left w:w="0" w:type="dxa"/>
              <w:bottom w:w="0" w:type="dxa"/>
              <w:right w:w="0" w:type="dxa"/>
            </w:tcMar>
          </w:tcPr>
          <w:p w14:paraId="0000023D">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81" w:after="0" w:line="240" w:lineRule="auto"/>
              <w:ind w:left="491" w:right="0" w:firstLine="0"/>
              <w:jc w:val="left"/>
              <w:rPr>
                <w:rFonts w:ascii="Times" w:hAnsi="Times" w:eastAsia="Times" w:cs="Times"/>
                <w:b/>
                <w:bCs/>
                <w:i w:val="0"/>
                <w:iCs w:val="0"/>
                <w:smallCaps w:val="0"/>
                <w:strike w:val="0"/>
                <w:sz w:val="20"/>
                <w:szCs w:val="20"/>
                <w:u w:val="none"/>
                <w:shd w:val="clear" w:fill="auto"/>
                <w:vertAlign w:val="baseline"/>
              </w:rPr>
            </w:pPr>
            <w:r>
              <w:rPr>
                <w:rFonts w:ascii="Times" w:hAnsi="Times" w:eastAsia="Times" w:cs="Times"/>
                <w:b/>
                <w:bCs/>
                <w:i w:val="0"/>
                <w:iCs w:val="0"/>
                <w:smallCaps w:val="0"/>
                <w:strike w:val="0"/>
                <w:sz w:val="20"/>
                <w:szCs w:val="20"/>
                <w:u w:val="none"/>
                <w:shd w:val="clear" w:fill="auto"/>
                <w:vertAlign w:val="baseline"/>
                <w:rtl w:val="0"/>
              </w:rPr>
              <w:t>Alert Level</w:t>
            </w:r>
          </w:p>
        </w:tc>
        <w:tc>
          <w:tcPr>
            <w:tcBorders>
              <w:top w:val="nil"/>
              <w:left w:val="nil"/>
              <w:bottom w:val="single" w:color="CCCCCC" w:sz="4" w:space="0"/>
              <w:right w:val="nil"/>
            </w:tcBorders>
            <w:shd w:val="clear" w:color="auto" w:fill="19395B"/>
            <w:tcMar>
              <w:top w:w="0" w:type="dxa"/>
              <w:left w:w="0" w:type="dxa"/>
              <w:bottom w:w="0" w:type="dxa"/>
              <w:right w:w="0" w:type="dxa"/>
            </w:tcMar>
          </w:tcPr>
          <w:p w14:paraId="0000023E">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81" w:after="0" w:line="240" w:lineRule="auto"/>
              <w:ind w:left="519" w:right="512" w:firstLine="100"/>
              <w:jc w:val="left"/>
              <w:rPr>
                <w:rFonts w:ascii="Times" w:hAnsi="Times" w:eastAsia="Times" w:cs="Times"/>
                <w:b/>
                <w:bCs/>
                <w:i w:val="0"/>
                <w:iCs w:val="0"/>
                <w:smallCaps w:val="0"/>
                <w:strike w:val="0"/>
                <w:sz w:val="20"/>
                <w:szCs w:val="20"/>
                <w:u w:val="none"/>
                <w:shd w:val="clear" w:fill="auto"/>
                <w:vertAlign w:val="baseline"/>
              </w:rPr>
            </w:pPr>
            <w:r>
              <w:rPr>
                <w:rFonts w:ascii="Times" w:hAnsi="Times" w:eastAsia="Times" w:cs="Times"/>
                <w:b/>
                <w:bCs/>
                <w:i w:val="0"/>
                <w:iCs w:val="0"/>
                <w:smallCaps w:val="0"/>
                <w:strike w:val="0"/>
                <w:sz w:val="20"/>
                <w:szCs w:val="20"/>
                <w:u w:val="none"/>
                <w:shd w:val="clear" w:fill="auto"/>
                <w:vertAlign w:val="baseline"/>
                <w:rtl w:val="0"/>
              </w:rPr>
              <w:t>G-Force Threshold</w:t>
            </w:r>
          </w:p>
        </w:tc>
        <w:tc>
          <w:tcPr>
            <w:tcBorders>
              <w:top w:val="nil"/>
              <w:left w:val="nil"/>
              <w:bottom w:val="single" w:color="CCCCCC" w:sz="4" w:space="0"/>
              <w:right w:val="nil"/>
            </w:tcBorders>
            <w:shd w:val="clear" w:color="auto" w:fill="19395B"/>
            <w:tcMar>
              <w:top w:w="0" w:type="dxa"/>
              <w:left w:w="0" w:type="dxa"/>
              <w:bottom w:w="0" w:type="dxa"/>
              <w:right w:w="0" w:type="dxa"/>
            </w:tcMar>
          </w:tcPr>
          <w:p w14:paraId="0000023F">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81" w:after="0" w:line="240" w:lineRule="auto"/>
              <w:ind w:left="491" w:right="0" w:firstLine="0"/>
              <w:jc w:val="left"/>
              <w:rPr>
                <w:rFonts w:ascii="Times" w:hAnsi="Times" w:eastAsia="Times" w:cs="Times"/>
                <w:b/>
                <w:bCs/>
                <w:i w:val="0"/>
                <w:iCs w:val="0"/>
                <w:smallCaps w:val="0"/>
                <w:strike w:val="0"/>
                <w:sz w:val="20"/>
                <w:szCs w:val="20"/>
                <w:u w:val="none"/>
                <w:shd w:val="clear" w:fill="auto"/>
                <w:vertAlign w:val="baseline"/>
              </w:rPr>
            </w:pPr>
            <w:r>
              <w:rPr>
                <w:rFonts w:ascii="Times" w:hAnsi="Times" w:eastAsia="Times" w:cs="Times"/>
                <w:b/>
                <w:bCs/>
                <w:i w:val="0"/>
                <w:iCs w:val="0"/>
                <w:smallCaps w:val="0"/>
                <w:strike w:val="0"/>
                <w:sz w:val="20"/>
                <w:szCs w:val="20"/>
                <w:u w:val="none"/>
                <w:shd w:val="clear" w:fill="auto"/>
                <w:vertAlign w:val="baseline"/>
                <w:rtl w:val="0"/>
              </w:rPr>
              <w:t>Color</w:t>
            </w:r>
          </w:p>
        </w:tc>
        <w:tc>
          <w:tcPr>
            <w:tcBorders>
              <w:top w:val="nil"/>
              <w:left w:val="nil"/>
              <w:bottom w:val="single" w:color="CCCCCC" w:sz="4" w:space="0"/>
              <w:right w:val="nil"/>
            </w:tcBorders>
            <w:shd w:val="clear" w:color="auto" w:fill="19395B"/>
            <w:tcMar>
              <w:top w:w="0" w:type="dxa"/>
              <w:left w:w="0" w:type="dxa"/>
              <w:bottom w:w="0" w:type="dxa"/>
              <w:right w:w="0" w:type="dxa"/>
            </w:tcMar>
          </w:tcPr>
          <w:p w14:paraId="00000240">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81" w:after="0" w:line="240" w:lineRule="auto"/>
              <w:ind w:left="197" w:right="0" w:firstLine="0"/>
              <w:jc w:val="left"/>
              <w:rPr>
                <w:rFonts w:ascii="Times" w:hAnsi="Times" w:eastAsia="Times" w:cs="Times"/>
                <w:b/>
                <w:bCs/>
                <w:i w:val="0"/>
                <w:iCs w:val="0"/>
                <w:smallCaps w:val="0"/>
                <w:strike w:val="0"/>
                <w:sz w:val="20"/>
                <w:szCs w:val="20"/>
                <w:u w:val="none"/>
                <w:shd w:val="clear" w:fill="auto"/>
                <w:vertAlign w:val="baseline"/>
              </w:rPr>
            </w:pPr>
            <w:r>
              <w:rPr>
                <w:rFonts w:ascii="Times" w:hAnsi="Times" w:eastAsia="Times" w:cs="Times"/>
                <w:b/>
                <w:bCs/>
                <w:i w:val="0"/>
                <w:iCs w:val="0"/>
                <w:smallCaps w:val="0"/>
                <w:strike w:val="0"/>
                <w:sz w:val="20"/>
                <w:szCs w:val="20"/>
                <w:u w:val="none"/>
                <w:shd w:val="clear" w:fill="auto"/>
                <w:vertAlign w:val="baseline"/>
                <w:rtl w:val="0"/>
              </w:rPr>
              <w:t>Recommended Action</w:t>
            </w:r>
          </w:p>
        </w:tc>
      </w:tr>
      <w:tr w14:paraId="0CC09810">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55" w:hRule="atLeast"/>
        </w:trPr>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241">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7"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CAUTION</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242">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7"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&lt; 2.5G</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243">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7"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Green</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244">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7"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Pass Safely</w:t>
            </w:r>
          </w:p>
        </w:tc>
      </w:tr>
      <w:tr w14:paraId="2B78795F">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55" w:hRule="atLeast"/>
        </w:trPr>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245">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7"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WARNING</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246">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7"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2.5G - 5.0G</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247">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7"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Orange</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248">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7"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Caution</w:t>
            </w:r>
          </w:p>
        </w:tc>
      </w:tr>
      <w:tr w14:paraId="2136B0C9">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55" w:hRule="atLeast"/>
        </w:trPr>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249">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7"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DANGER</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24A">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7"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5.0G - 8.0G</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24B">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7"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Red</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24C">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7"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Reduce Speed</w:t>
            </w:r>
          </w:p>
        </w:tc>
      </w:tr>
      <w:tr w14:paraId="24BFF950">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55" w:hRule="atLeast"/>
        </w:trPr>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24D">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7"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CRITICAL</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24E">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7"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&gt; 8.0G</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24F">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7"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Purple</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250">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7"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Brake Hard</w:t>
            </w:r>
          </w:p>
        </w:tc>
      </w:tr>
    </w:tbl>
    <w:p w14:paraId="00000251">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39" w:after="0" w:line="240" w:lineRule="auto"/>
        <w:ind w:left="0" w:right="0" w:firstLine="0"/>
        <w:jc w:val="left"/>
        <w:rPr>
          <w:rFonts w:ascii="Times" w:hAnsi="Times" w:eastAsia="Times" w:cs="Times"/>
          <w:b/>
          <w:bCs/>
          <w:i w:val="0"/>
          <w:iCs w:val="0"/>
          <w:smallCaps w:val="0"/>
          <w:strike w:val="0"/>
          <w:sz w:val="22"/>
          <w:szCs w:val="22"/>
          <w:u w:val="none"/>
          <w:shd w:val="clear" w:fill="auto"/>
          <w:vertAlign w:val="baseline"/>
        </w:rPr>
      </w:pPr>
    </w:p>
    <w:p w14:paraId="00000252">
      <w:pPr>
        <w:pStyle w:val="3"/>
        <w:numPr>
          <w:ilvl w:val="1"/>
          <w:numId w:val="1"/>
        </w:numPr>
        <w:tabs>
          <w:tab w:val="left" w:pos="465"/>
        </w:tabs>
        <w:spacing w:before="0" w:after="0" w:line="240" w:lineRule="auto"/>
        <w:ind w:left="465" w:right="0" w:hanging="464"/>
        <w:jc w:val="left"/>
      </w:pPr>
      <w:bookmarkStart w:id="54" w:name="eh8vadgjda6l" w:colFirst="0" w:colLast="0"/>
      <w:bookmarkEnd w:id="54"/>
      <w:r>
        <w:rPr>
          <w:rFonts w:ascii="Times" w:hAnsi="Times" w:eastAsia="Times" w:cs="Times"/>
          <w:rtl w:val="0"/>
        </w:rPr>
        <w:t>HUD Output</w:t>
      </w:r>
    </w:p>
    <w:p w14:paraId="00000253">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19" w:after="0" w:line="240" w:lineRule="auto"/>
        <w:ind w:left="1" w:right="908" w:firstLine="0"/>
        <w:jc w:val="left"/>
        <w:rPr>
          <w:rFonts w:ascii="Times" w:hAnsi="Times" w:eastAsia="Times" w:cs="Times"/>
          <w:i w:val="0"/>
          <w:iCs w:val="0"/>
          <w:smallCaps w:val="0"/>
          <w:strike w:val="0"/>
          <w:sz w:val="22"/>
          <w:szCs w:val="22"/>
          <w:u w:val="none"/>
          <w:shd w:val="clear" w:fill="auto"/>
          <w:vertAlign w:val="baseline"/>
        </w:rPr>
        <w:sectPr>
          <w:pgSz w:w="12240" w:h="15840"/>
          <w:pgMar w:top="1340" w:right="360" w:bottom="960" w:left="1440" w:header="714" w:footer="766" w:gutter="0"/>
          <w:cols w:space="720" w:num="1"/>
        </w:sectPr>
      </w:pPr>
      <w:r>
        <w:rPr>
          <w:rFonts w:ascii="Times" w:hAnsi="Times" w:eastAsia="Times" w:cs="Times"/>
          <w:i w:val="0"/>
          <w:iCs w:val="0"/>
          <w:smallCaps w:val="0"/>
          <w:strike w:val="0"/>
          <w:sz w:val="22"/>
          <w:szCs w:val="22"/>
          <w:u w:val="none"/>
          <w:shd w:val="clear" w:fill="auto"/>
          <w:vertAlign w:val="baseline"/>
          <w:rtl w:val="0"/>
        </w:rPr>
        <w:t>The HUD visualization provides a complete real-time view of detection results. Left panel shows the annotated road image with alert level, crack type, G-force, sound, tire risk, and hydroplane risk overlaid on each detection box. Right panels show G-force bar chart, risk bar chart, and full telemetry text.</w:t>
      </w:r>
    </w:p>
    <w:p w14:paraId="00000254">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 w:after="0" w:line="240" w:lineRule="auto"/>
        <w:ind w:left="0" w:right="0" w:firstLine="0"/>
        <w:jc w:val="left"/>
        <w:rPr>
          <w:rFonts w:ascii="Times" w:hAnsi="Times" w:eastAsia="Times" w:cs="Times"/>
          <w:i w:val="0"/>
          <w:iCs w:val="0"/>
          <w:smallCaps w:val="0"/>
          <w:strike w:val="0"/>
          <w:sz w:val="7"/>
          <w:szCs w:val="7"/>
          <w:u w:val="none"/>
          <w:shd w:val="clear" w:fill="auto"/>
          <w:vertAlign w:val="baseline"/>
        </w:rPr>
      </w:pPr>
    </w:p>
    <w:p w14:paraId="00000255">
      <w:pPr>
        <w:spacing w:line="240" w:lineRule="auto"/>
        <w:ind w:left="1268" w:right="0" w:firstLine="0"/>
        <w:rPr>
          <w:rFonts w:ascii="Times" w:hAnsi="Times" w:eastAsia="Times" w:cs="Times"/>
          <w:sz w:val="20"/>
          <w:szCs w:val="20"/>
        </w:rPr>
      </w:pPr>
      <w:r>
        <w:rPr>
          <w:rFonts w:ascii="Times" w:hAnsi="Times" w:eastAsia="Times" w:cs="Times"/>
          <w:sz w:val="20"/>
          <w:szCs w:val="20"/>
        </w:rPr>
        <w:drawing>
          <wp:inline distT="0" distB="0" distL="0" distR="0">
            <wp:extent cx="4447540" cy="4572000"/>
            <wp:effectExtent l="0" t="0" r="0" b="0"/>
            <wp:docPr id="63" name="image22.jpg" descr="fig11a.png - fig11a.png"/>
            <wp:cNvGraphicFramePr/>
            <a:graphic xmlns:a="http://schemas.openxmlformats.org/drawingml/2006/main">
              <a:graphicData uri="http://schemas.openxmlformats.org/drawingml/2006/picture">
                <pic:pic xmlns:pic="http://schemas.openxmlformats.org/drawingml/2006/picture">
                  <pic:nvPicPr>
                    <pic:cNvPr id="63" name="image22.jpg" descr="fig11a.png - fig11a.png"/>
                    <pic:cNvPicPr preferRelativeResize="0"/>
                  </pic:nvPicPr>
                  <pic:blipFill>
                    <a:blip r:embed="rId22"/>
                    <a:srcRect/>
                    <a:stretch>
                      <a:fillRect/>
                    </a:stretch>
                  </pic:blipFill>
                  <pic:spPr>
                    <a:xfrm>
                      <a:off x="0" y="0"/>
                      <a:ext cx="4448145" cy="4572000"/>
                    </a:xfrm>
                    <a:prstGeom prst="rect">
                      <a:avLst/>
                    </a:prstGeom>
                  </pic:spPr>
                </pic:pic>
              </a:graphicData>
            </a:graphic>
          </wp:inline>
        </w:drawing>
      </w:r>
    </w:p>
    <w:p w14:paraId="00000256">
      <w:pPr>
        <w:spacing w:before="119"/>
        <w:ind w:left="3781" w:right="957" w:hanging="3459"/>
        <w:jc w:val="left"/>
        <w:rPr>
          <w:rFonts w:ascii="Times" w:hAnsi="Times" w:eastAsia="Times" w:cs="Times"/>
          <w:i/>
          <w:iCs/>
          <w:sz w:val="19"/>
          <w:szCs w:val="19"/>
        </w:rPr>
        <w:sectPr>
          <w:pgSz w:w="12240" w:h="15840"/>
          <w:pgMar w:top="1340" w:right="360" w:bottom="960" w:left="1440" w:header="714" w:footer="766" w:gutter="0"/>
          <w:cols w:space="720" w:num="1"/>
        </w:sectPr>
      </w:pPr>
      <w:r>
        <w:rPr>
          <w:rFonts w:ascii="Times" w:hAnsi="Times" w:eastAsia="Times" w:cs="Times"/>
          <w:i/>
          <w:iCs/>
          <w:sz w:val="19"/>
          <w:szCs w:val="19"/>
          <w:rtl w:val="0"/>
        </w:rPr>
        <w:t>Figure 11a — HUD visualization left panel: annotated road image with G-force and alert level overlays per detection bounding box</w:t>
      </w:r>
    </w:p>
    <w:p w14:paraId="00000257">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 w:after="0" w:line="240" w:lineRule="auto"/>
        <w:ind w:left="0" w:right="0" w:firstLine="0"/>
        <w:jc w:val="left"/>
        <w:rPr>
          <w:rFonts w:ascii="Times" w:hAnsi="Times" w:eastAsia="Times" w:cs="Times"/>
          <w:i/>
          <w:iCs/>
          <w:smallCaps w:val="0"/>
          <w:strike w:val="0"/>
          <w:sz w:val="7"/>
          <w:szCs w:val="7"/>
          <w:u w:val="none"/>
          <w:shd w:val="clear" w:fill="auto"/>
          <w:vertAlign w:val="baseline"/>
        </w:rPr>
      </w:pPr>
    </w:p>
    <w:p w14:paraId="00000258">
      <w:pPr>
        <w:spacing w:line="240" w:lineRule="auto"/>
        <w:ind w:left="1463" w:right="0" w:firstLine="0"/>
        <w:rPr>
          <w:rFonts w:ascii="Times" w:hAnsi="Times" w:eastAsia="Times" w:cs="Times"/>
          <w:sz w:val="20"/>
          <w:szCs w:val="20"/>
        </w:rPr>
      </w:pPr>
      <w:r>
        <w:rPr>
          <w:rFonts w:ascii="Times" w:hAnsi="Times" w:eastAsia="Times" w:cs="Times"/>
          <w:sz w:val="20"/>
          <w:szCs w:val="20"/>
        </w:rPr>
        <w:drawing>
          <wp:inline distT="0" distB="0" distL="0" distR="0">
            <wp:extent cx="4199890" cy="4572000"/>
            <wp:effectExtent l="0" t="0" r="0" b="0"/>
            <wp:docPr id="64" name="image7.jpg" descr="fig11b.png - fig11b.png"/>
            <wp:cNvGraphicFramePr/>
            <a:graphic xmlns:a="http://schemas.openxmlformats.org/drawingml/2006/main">
              <a:graphicData uri="http://schemas.openxmlformats.org/drawingml/2006/picture">
                <pic:pic xmlns:pic="http://schemas.openxmlformats.org/drawingml/2006/picture">
                  <pic:nvPicPr>
                    <pic:cNvPr id="64" name="image7.jpg" descr="fig11b.png - fig11b.png"/>
                    <pic:cNvPicPr preferRelativeResize="0"/>
                  </pic:nvPicPr>
                  <pic:blipFill>
                    <a:blip r:embed="rId23"/>
                    <a:srcRect/>
                    <a:stretch>
                      <a:fillRect/>
                    </a:stretch>
                  </pic:blipFill>
                  <pic:spPr>
                    <a:xfrm>
                      <a:off x="0" y="0"/>
                      <a:ext cx="4200460" cy="4572000"/>
                    </a:xfrm>
                    <a:prstGeom prst="rect">
                      <a:avLst/>
                    </a:prstGeom>
                  </pic:spPr>
                </pic:pic>
              </a:graphicData>
            </a:graphic>
          </wp:inline>
        </w:drawing>
      </w:r>
    </w:p>
    <w:p w14:paraId="00000259">
      <w:pPr>
        <w:spacing w:before="119"/>
        <w:ind w:left="175" w:right="957" w:hanging="127"/>
        <w:jc w:val="left"/>
        <w:rPr>
          <w:rFonts w:ascii="Times" w:hAnsi="Times" w:eastAsia="Times" w:cs="Times"/>
          <w:i/>
          <w:iCs/>
          <w:sz w:val="19"/>
          <w:szCs w:val="19"/>
        </w:rPr>
        <w:sectPr>
          <w:pgSz w:w="12240" w:h="15840"/>
          <w:pgMar w:top="1340" w:right="360" w:bottom="960" w:left="1440" w:header="714" w:footer="766" w:gutter="0"/>
          <w:cols w:space="720" w:num="1"/>
        </w:sectPr>
      </w:pPr>
      <w:r>
        <w:rPr>
          <w:rFonts w:ascii="Times" w:hAnsi="Times" w:eastAsia="Times" w:cs="Times"/>
          <w:i/>
          <w:iCs/>
          <w:sz w:val="19"/>
          <w:szCs w:val="19"/>
          <w:rtl w:val="0"/>
        </w:rPr>
        <w:t>Figure 11b — HUD visualization right panel: G-force bar chart (top), risk bar chart for tire/hydroplane/suspension (middle), telemetry text panel showing speed, stop distance, TTI, weather, and recommended action (bottom)</w:t>
      </w:r>
    </w:p>
    <w:p w14:paraId="0000025A">
      <w:pPr>
        <w:pStyle w:val="2"/>
        <w:tabs>
          <w:tab w:val="left" w:pos="399"/>
        </w:tabs>
        <w:spacing w:before="84" w:after="79" w:line="240" w:lineRule="auto"/>
        <w:ind w:left="401" w:right="0" w:firstLine="0"/>
        <w:jc w:val="left"/>
        <w:rPr>
          <w:rFonts w:ascii="Times" w:hAnsi="Times" w:eastAsia="Times" w:cs="Times"/>
          <w:color w:val="000000"/>
        </w:rPr>
      </w:pPr>
      <w:bookmarkStart w:id="55" w:name="ohzq4ufndppv" w:colFirst="0" w:colLast="0"/>
      <w:bookmarkEnd w:id="55"/>
      <w:r>
        <w:rPr>
          <w:rFonts w:ascii="Times" w:hAnsi="Times" w:eastAsia="Times" w:cs="Times"/>
          <w:rtl w:val="0"/>
        </w:rPr>
        <w:t>CRACKNET Dashboard</w:t>
      </w:r>
    </w:p>
    <w:p w14:paraId="0000025B">
      <w:pPr>
        <w:spacing w:line="20" w:lineRule="auto"/>
        <w:ind w:left="-5" w:right="0" w:firstLine="0"/>
        <w:rPr>
          <w:rFonts w:ascii="Times" w:hAnsi="Times" w:eastAsia="Times" w:cs="Times"/>
          <w:sz w:val="2"/>
          <w:szCs w:val="2"/>
        </w:rPr>
      </w:pPr>
      <w:r>
        <w:rPr>
          <w:rFonts w:ascii="Times" w:hAnsi="Times" w:eastAsia="Times" w:cs="Times"/>
          <w:sz w:val="2"/>
          <w:szCs w:val="2"/>
        </w:rPr>
        <mc:AlternateContent>
          <mc:Choice Requires="wpg">
            <w:drawing>
              <wp:inline distT="0" distB="0" distL="0" distR="0">
                <wp:extent cx="6057265" cy="6350"/>
                <wp:effectExtent l="0" t="0" r="0" b="0"/>
                <wp:docPr id="65" name="Group 65"/>
                <wp:cNvGraphicFramePr/>
                <a:graphic xmlns:a="http://schemas.openxmlformats.org/drawingml/2006/main">
                  <a:graphicData uri="http://schemas.microsoft.com/office/word/2010/wordprocessingGroup">
                    <wpg:wgp>
                      <wpg:cNvGrpSpPr/>
                      <wpg:grpSpPr>
                        <a:xfrm>
                          <a:off x="2317350" y="3775225"/>
                          <a:ext cx="6057265" cy="6350"/>
                          <a:chOff x="2317350" y="3775225"/>
                          <a:chExt cx="6057300" cy="9550"/>
                        </a:xfrm>
                      </wpg:grpSpPr>
                      <wpg:grpSp>
                        <wpg:cNvPr id="66" name="Group 66"/>
                        <wpg:cNvGrpSpPr/>
                        <wpg:grpSpPr>
                          <a:xfrm>
                            <a:off x="2317368" y="3776825"/>
                            <a:ext cx="6057265" cy="6350"/>
                            <a:chOff x="2317350" y="3775225"/>
                            <a:chExt cx="6057300" cy="9550"/>
                          </a:xfrm>
                        </wpg:grpSpPr>
                        <wps:wsp>
                          <wps:cNvPr id="67" name="Shape 4"/>
                          <wps:cNvSpPr/>
                          <wps:spPr>
                            <a:xfrm>
                              <a:off x="2317350" y="3775225"/>
                              <a:ext cx="6057300" cy="9550"/>
                            </a:xfrm>
                            <a:prstGeom prst="rect">
                              <a:avLst/>
                            </a:prstGeom>
                            <a:noFill/>
                            <a:ln>
                              <a:noFill/>
                            </a:ln>
                          </wps:spPr>
                          <wps:txbx>
                            <w:txbxContent>
                              <w:p w14:paraId="26E048D3">
                                <w:pPr>
                                  <w:spacing w:before="0" w:after="0" w:line="240" w:lineRule="auto"/>
                                  <w:ind w:left="0" w:right="0" w:firstLine="0"/>
                                  <w:jc w:val="left"/>
                                </w:pPr>
                              </w:p>
                            </w:txbxContent>
                          </wps:txbx>
                          <wps:bodyPr spcFirstLastPara="1" wrap="square" lIns="91425" tIns="91425" rIns="91425" bIns="91425" anchor="ctr" anchorCtr="0">
                            <a:noAutofit/>
                          </wps:bodyPr>
                        </wps:wsp>
                        <wpg:grpSp>
                          <wpg:cNvPr id="68" name="Group 68"/>
                          <wpg:cNvGrpSpPr/>
                          <wpg:grpSpPr>
                            <a:xfrm>
                              <a:off x="2317368" y="3776825"/>
                              <a:ext cx="6057265" cy="6350"/>
                              <a:chOff x="0" y="0"/>
                              <a:chExt cx="6057265" cy="6350"/>
                            </a:xfrm>
                          </wpg:grpSpPr>
                          <wps:wsp>
                            <wps:cNvPr id="69" name="Shape 38"/>
                            <wps:cNvSpPr/>
                            <wps:spPr>
                              <a:xfrm>
                                <a:off x="0" y="0"/>
                                <a:ext cx="6057250" cy="6350"/>
                              </a:xfrm>
                              <a:prstGeom prst="rect">
                                <a:avLst/>
                              </a:prstGeom>
                              <a:noFill/>
                              <a:ln>
                                <a:noFill/>
                              </a:ln>
                            </wps:spPr>
                            <wps:txbx>
                              <w:txbxContent>
                                <w:p w14:paraId="0F2B5C8B">
                                  <w:pPr>
                                    <w:spacing w:before="0" w:after="0" w:line="240" w:lineRule="auto"/>
                                    <w:ind w:left="0" w:right="0" w:firstLine="0"/>
                                    <w:jc w:val="left"/>
                                  </w:pPr>
                                </w:p>
                              </w:txbxContent>
                            </wps:txbx>
                            <wps:bodyPr spcFirstLastPara="1" wrap="square" lIns="91425" tIns="91425" rIns="91425" bIns="91425" anchor="ctr" anchorCtr="0">
                              <a:noAutofit/>
                            </wps:bodyPr>
                          </wps:wsp>
                          <wps:wsp>
                            <wps:cNvPr id="70" name="Shape 39"/>
                            <wps:cNvSpPr/>
                            <wps:spPr>
                              <a:xfrm>
                                <a:off x="0" y="3175"/>
                                <a:ext cx="6057265" cy="1270"/>
                              </a:xfrm>
                              <a:custGeom>
                                <a:avLst/>
                                <a:gdLst/>
                                <a:ahLst/>
                                <a:cxnLst/>
                                <a:rect l="l" t="t" r="r" b="b"/>
                                <a:pathLst>
                                  <a:path w="6057265" h="120000" extrusionOk="0">
                                    <a:moveTo>
                                      <a:pt x="6057265" y="0"/>
                                    </a:moveTo>
                                    <a:lnTo>
                                      <a:pt x="0" y="0"/>
                                    </a:lnTo>
                                  </a:path>
                                  <a:path w="6057265" h="120000" extrusionOk="0">
                                    <a:moveTo>
                                      <a:pt x="6057265" y="0"/>
                                    </a:moveTo>
                                    <a:lnTo>
                                      <a:pt x="0" y="0"/>
                                    </a:lnTo>
                                  </a:path>
                                </a:pathLst>
                              </a:custGeom>
                              <a:noFill/>
                              <a:ln w="9525" cap="flat" cmpd="sng">
                                <a:solidFill>
                                  <a:srgbClr val="0C46A0"/>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inline>
            </w:drawing>
          </mc:Choice>
          <mc:Fallback>
            <w:pict>
              <v:group id="_x0000_s1026" o:spid="_x0000_s1026" o:spt="203" style="height:0.5pt;width:476.95pt;" coordorigin="2317350,3775225" coordsize="6057300,9550" o:gfxdata="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">
                <o:lock v:ext="edit" aspectratio="f"/>
                <v:group id="_x0000_s1026" o:spid="_x0000_s1026" o:spt="203" style="position:absolute;left:2317368;top:3776825;height:6350;width:6057265;" coordorigin="2317350,3775225" coordsize="6057300,9550" o:gfxdata="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Krd+HvAAAANsAAAAPAAAAAAAAAAEAIAAAACIAAABkcnMvZG93bnJldi54bWxQ&#10;SwECFAAUAAAACACHTuJAMy8FnjsAAAA5AAAAFQAAAAAAAAABACAAAAALAQAAZHJzL2dyb3Vwc2hh&#10;cGV4bWwueG1sUEsFBgAAAAAGAAYAYAEAAMgDAAAAAA==&#10;">
                  <o:lock v:ext="edit" aspectratio="f"/>
                  <v:rect id="Shape 4" o:spid="_x0000_s1026" o:spt="1" style="position:absolute;left:2317350;top:3775225;height:9550;width:6057300;v-text-anchor:middle;" filled="f" stroked="f" coordsize="21600,21600" o:gfxdata="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ujWlvQAA&#10;ANsAAAAPAAAAAAAAAAEAIAAAACIAAABkcnMvZG93bnJldi54bWxQSwECFAAUAAAACACHTuJAMy8F&#10;njsAAAA5AAAAEAAAAAAAAAABACAAAAAMAQAAZHJzL3NoYXBleG1sLnhtbFBLBQYAAAAABgAGAFsB&#10;AAC2AwAAAAA=&#10;">
                    <v:fill on="f" focussize="0,0"/>
                    <v:stroke on="f"/>
                    <v:imagedata o:title=""/>
                    <o:lock v:ext="edit" aspectratio="f"/>
                    <v:textbox inset="7.1988188976378pt,7.1988188976378pt,7.1988188976378pt,7.1988188976378pt">
                      <w:txbxContent>
                        <w:p w14:paraId="26E048D3">
                          <w:pPr>
                            <w:spacing w:before="0" w:after="0" w:line="240" w:lineRule="auto"/>
                            <w:ind w:left="0" w:right="0" w:firstLine="0"/>
                            <w:jc w:val="left"/>
                          </w:pPr>
                        </w:p>
                      </w:txbxContent>
                    </v:textbox>
                  </v:rect>
                  <v:group id="_x0000_s1026" o:spid="_x0000_s1026" o:spt="203" style="position:absolute;left:2317368;top:3776825;height:6350;width:6057265;" coordsize="6057265,6350" o:gfxdata="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VH7ubroAAADbAAAADwAAAAAAAAABACAAAAAiAAAAZHJzL2Rvd25yZXYueG1sUEsB&#10;AhQAFAAAAAgAh07iQDMvBZ47AAAAOQAAABUAAAAAAAAAAQAgAAAACQEAAGRycy9ncm91cHNoYXBl&#10;eG1sLnhtbFBLBQYAAAAABgAGAGABAADGAwAAAAA=&#10;">
                    <o:lock v:ext="edit" aspectratio="f"/>
                    <v:rect id="Shape 38" o:spid="_x0000_s1026" o:spt="1" style="position:absolute;left:0;top:0;height:6350;width:6057250;v-text-anchor:middle;" filled="f" stroked="f" coordsize="21600,21600" o:gfxdata="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aQRMvQAA&#10;ANsAAAAPAAAAAAAAAAEAIAAAACIAAABkcnMvZG93bnJldi54bWxQSwECFAAUAAAACACHTuJAMy8F&#10;njsAAAA5AAAAEAAAAAAAAAABACAAAAAMAQAAZHJzL3NoYXBleG1sLnhtbFBLBQYAAAAABgAGAFsB&#10;AAC2AwAAAAA=&#10;">
                      <v:fill on="f" focussize="0,0"/>
                      <v:stroke on="f"/>
                      <v:imagedata o:title=""/>
                      <o:lock v:ext="edit" aspectratio="f"/>
                      <v:textbox inset="7.1988188976378pt,7.1988188976378pt,7.1988188976378pt,7.1988188976378pt">
                        <w:txbxContent>
                          <w:p w14:paraId="0F2B5C8B">
                            <w:pPr>
                              <w:spacing w:before="0" w:after="0" w:line="240" w:lineRule="auto"/>
                              <w:ind w:left="0" w:right="0" w:firstLine="0"/>
                              <w:jc w:val="left"/>
                            </w:pPr>
                          </w:p>
                        </w:txbxContent>
                      </v:textbox>
                    </v:rect>
                    <v:shape id="Shape 39" o:spid="_x0000_s1026" o:spt="100" style="position:absolute;left:0;top:3175;height:1270;width:6057265;v-text-anchor:middle;" filled="f" stroked="t" coordsize="6057265,120000" o:gfxdata="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Eeu+5AAAA2wAA&#10;AA8AAAAAAAAAAQAgAAAAIgAAAGRycy9kb3ducmV2LnhtbFBLAQIUABQAAAAIAIdO4kAzLwWeOwAA&#10;ADkAAAAQAAAAAAAAAAEAIAAAAAgBAABkcnMvc2hhcGV4bWwueG1sUEsFBgAAAAAGAAYAWwEAALID&#10;AAAAAA==&#10;" path="m6057265,0l0,0em6057265,0l0,0e">
                      <v:fill on="f" focussize="0,0"/>
                      <v:stroke color="#0C46A0" joinstyle="round" startarrowwidth="narrow" startarrowlength="short" endarrowwidth="narrow" endarrowlength="short"/>
                      <v:imagedata o:title=""/>
                      <o:lock v:ext="edit" aspectratio="f"/>
                      <v:textbox inset="7.1988188976378pt,7.1988188976378pt,7.1988188976378pt,7.1988188976378pt"/>
                    </v:shape>
                  </v:group>
                </v:group>
                <w10:wrap type="none"/>
                <w10:anchorlock/>
              </v:group>
            </w:pict>
          </mc:Fallback>
        </mc:AlternateContent>
      </w:r>
    </w:p>
    <w:p w14:paraId="0000025C">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70" w:after="0" w:line="240" w:lineRule="auto"/>
        <w:ind w:left="1" w:right="957" w:firstLine="0"/>
        <w:jc w:val="left"/>
        <w:rPr>
          <w:rFonts w:ascii="Times" w:hAnsi="Times" w:eastAsia="Times" w:cs="Times"/>
          <w:i w:val="0"/>
          <w:iCs w:val="0"/>
          <w:smallCaps w:val="0"/>
          <w:strike w:val="0"/>
          <w:sz w:val="22"/>
          <w:szCs w:val="22"/>
          <w:u w:val="none"/>
          <w:shd w:val="clear" w:fill="auto"/>
          <w:vertAlign w:val="baseline"/>
        </w:rPr>
      </w:pPr>
      <w:r>
        <w:rPr>
          <w:rFonts w:ascii="Times" w:hAnsi="Times" w:eastAsia="Times" w:cs="Times"/>
          <w:i w:val="0"/>
          <w:iCs w:val="0"/>
          <w:smallCaps w:val="0"/>
          <w:strike w:val="0"/>
          <w:sz w:val="22"/>
          <w:szCs w:val="22"/>
          <w:u w:val="none"/>
          <w:shd w:val="clear" w:fill="auto"/>
          <w:vertAlign w:val="baseline"/>
          <w:rtl w:val="0"/>
        </w:rPr>
        <w:t xml:space="preserve">The CRACKNET dashboard (crack_dashboardl) is a self-contained browser-based interface built in HTML, CSS, and JavaScript. </w:t>
      </w:r>
    </w:p>
    <w:p w14:paraId="0000025D">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20" w:after="0" w:line="240" w:lineRule="auto"/>
        <w:ind w:left="1" w:right="957" w:firstLine="0"/>
        <w:jc w:val="left"/>
        <w:rPr>
          <w:rFonts w:ascii="Times" w:hAnsi="Times" w:eastAsia="Times" w:cs="Times"/>
          <w:i w:val="0"/>
          <w:iCs w:val="0"/>
          <w:smallCaps w:val="0"/>
          <w:strike w:val="0"/>
          <w:sz w:val="22"/>
          <w:szCs w:val="22"/>
          <w:u w:val="none"/>
          <w:shd w:val="clear" w:fill="auto"/>
          <w:vertAlign w:val="baseline"/>
        </w:rPr>
      </w:pPr>
      <w:r>
        <w:rPr>
          <w:rFonts w:ascii="Times" w:hAnsi="Times" w:eastAsia="Times" w:cs="Times"/>
          <w:i w:val="0"/>
          <w:iCs w:val="0"/>
          <w:smallCaps w:val="0"/>
          <w:strike w:val="0"/>
          <w:sz w:val="22"/>
          <w:szCs w:val="22"/>
          <w:u w:val="none"/>
          <w:shd w:val="clear" w:fill="auto"/>
          <w:vertAlign w:val="baseline"/>
          <w:rtl w:val="0"/>
        </w:rPr>
        <w:t>The interface is structured around a dark theme with cyan (#00d4ff) as the primary accent color. The top navigation bar shows a live pulsing indicator, system name, and tab controls. The main layout is a two-column grid with a wide left panel (detection view) and a narrow right panel (statistics and risk breakdown).</w:t>
      </w:r>
    </w:p>
    <w:p w14:paraId="0000025E">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w:hAnsi="Times" w:eastAsia="Times" w:cs="Times"/>
          <w:i w:val="0"/>
          <w:iCs w:val="0"/>
          <w:smallCaps w:val="0"/>
          <w:strike w:val="0"/>
          <w:sz w:val="20"/>
          <w:szCs w:val="20"/>
          <w:u w:val="none"/>
          <w:shd w:val="clear" w:fill="auto"/>
          <w:vertAlign w:val="baseline"/>
        </w:rPr>
      </w:pPr>
    </w:p>
    <w:p w14:paraId="0000025F">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0" w:after="0" w:line="240" w:lineRule="auto"/>
        <w:ind w:left="0" w:right="0" w:firstLine="0"/>
        <w:jc w:val="left"/>
        <w:rPr>
          <w:rFonts w:ascii="Times" w:hAnsi="Times" w:eastAsia="Times" w:cs="Times"/>
          <w:i w:val="0"/>
          <w:iCs w:val="0"/>
          <w:smallCaps w:val="0"/>
          <w:strike w:val="0"/>
          <w:sz w:val="20"/>
          <w:szCs w:val="20"/>
          <w:u w:val="none"/>
          <w:shd w:val="clear" w:fill="auto"/>
          <w:vertAlign w:val="baseline"/>
        </w:rPr>
      </w:pPr>
      <w:r>
        <w:drawing>
          <wp:anchor distT="0" distB="0" distL="0" distR="0" simplePos="0" relativeHeight="251659264" behindDoc="0" locked="0" layoutInCell="1" allowOverlap="1">
            <wp:simplePos x="0" y="0"/>
            <wp:positionH relativeFrom="column">
              <wp:posOffset>147955</wp:posOffset>
            </wp:positionH>
            <wp:positionV relativeFrom="paragraph">
              <wp:posOffset>167640</wp:posOffset>
            </wp:positionV>
            <wp:extent cx="5733415" cy="3686175"/>
            <wp:effectExtent l="0" t="0" r="0" b="0"/>
            <wp:wrapTopAndBottom/>
            <wp:docPr id="71" name="image13.png" descr="dashboard.png - dashboard.png"/>
            <wp:cNvGraphicFramePr/>
            <a:graphic xmlns:a="http://schemas.openxmlformats.org/drawingml/2006/main">
              <a:graphicData uri="http://schemas.openxmlformats.org/drawingml/2006/picture">
                <pic:pic xmlns:pic="http://schemas.openxmlformats.org/drawingml/2006/picture">
                  <pic:nvPicPr>
                    <pic:cNvPr id="71" name="image13.png" descr="dashboard.png - dashboard.png"/>
                    <pic:cNvPicPr preferRelativeResize="0"/>
                  </pic:nvPicPr>
                  <pic:blipFill>
                    <a:blip r:embed="rId24"/>
                    <a:srcRect/>
                    <a:stretch>
                      <a:fillRect/>
                    </a:stretch>
                  </pic:blipFill>
                  <pic:spPr>
                    <a:xfrm>
                      <a:off x="0" y="0"/>
                      <a:ext cx="5733374" cy="3686175"/>
                    </a:xfrm>
                    <a:prstGeom prst="rect">
                      <a:avLst/>
                    </a:prstGeom>
                  </pic:spPr>
                </pic:pic>
              </a:graphicData>
            </a:graphic>
          </wp:anchor>
        </w:drawing>
      </w:r>
    </w:p>
    <w:p w14:paraId="00000260">
      <w:pPr>
        <w:spacing w:before="149"/>
        <w:ind w:left="2118" w:right="957" w:hanging="2049"/>
        <w:jc w:val="left"/>
        <w:rPr>
          <w:rFonts w:ascii="Times" w:hAnsi="Times" w:eastAsia="Times" w:cs="Times"/>
          <w:i/>
          <w:iCs/>
          <w:sz w:val="19"/>
          <w:szCs w:val="19"/>
        </w:rPr>
      </w:pPr>
      <w:r>
        <w:rPr>
          <w:rFonts w:ascii="Times" w:hAnsi="Times" w:eastAsia="Times" w:cs="Times"/>
          <w:i/>
          <w:iCs/>
          <w:sz w:val="19"/>
          <w:szCs w:val="19"/>
          <w:rtl w:val="0"/>
        </w:rPr>
        <w:t>Figure 12 — CRACKNET v8 dashboard overview showing the dark-themed interface with detection canvas, risk meters, confidence bars, session log, and vehicle control panel</w:t>
      </w:r>
    </w:p>
    <w:p w14:paraId="00000261">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w:hAnsi="Times" w:eastAsia="Times" w:cs="Times"/>
          <w:i/>
          <w:iCs/>
          <w:smallCaps w:val="0"/>
          <w:strike w:val="0"/>
          <w:sz w:val="19"/>
          <w:szCs w:val="19"/>
          <w:u w:val="none"/>
          <w:shd w:val="clear" w:fill="auto"/>
          <w:vertAlign w:val="baseline"/>
        </w:rPr>
      </w:pPr>
    </w:p>
    <w:p w14:paraId="00000262">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w:hAnsi="Times" w:eastAsia="Times" w:cs="Times"/>
          <w:i/>
          <w:iCs/>
          <w:smallCaps w:val="0"/>
          <w:strike w:val="0"/>
          <w:sz w:val="19"/>
          <w:szCs w:val="19"/>
          <w:u w:val="none"/>
          <w:shd w:val="clear" w:fill="auto"/>
          <w:vertAlign w:val="baseline"/>
        </w:rPr>
      </w:pPr>
    </w:p>
    <w:p w14:paraId="00000263">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7" w:after="0" w:line="240" w:lineRule="auto"/>
        <w:ind w:left="0" w:right="0" w:firstLine="0"/>
        <w:jc w:val="left"/>
        <w:rPr>
          <w:rFonts w:ascii="Times" w:hAnsi="Times" w:eastAsia="Times" w:cs="Times"/>
          <w:i/>
          <w:iCs/>
          <w:smallCaps w:val="0"/>
          <w:strike w:val="0"/>
          <w:sz w:val="19"/>
          <w:szCs w:val="19"/>
          <w:u w:val="none"/>
          <w:shd w:val="clear" w:fill="auto"/>
          <w:vertAlign w:val="baseline"/>
        </w:rPr>
      </w:pPr>
    </w:p>
    <w:p w14:paraId="00000264">
      <w:pPr>
        <w:pStyle w:val="3"/>
        <w:numPr>
          <w:ilvl w:val="1"/>
          <w:numId w:val="1"/>
        </w:numPr>
        <w:tabs>
          <w:tab w:val="left" w:pos="465"/>
        </w:tabs>
        <w:spacing w:before="1" w:after="0" w:line="240" w:lineRule="auto"/>
        <w:ind w:left="465" w:right="0" w:hanging="464"/>
        <w:jc w:val="left"/>
      </w:pPr>
      <w:bookmarkStart w:id="56" w:name="unozskdrj8kh" w:colFirst="0" w:colLast="0"/>
      <w:bookmarkEnd w:id="56"/>
      <w:r>
        <w:rPr>
          <w:rFonts w:ascii="Times" w:hAnsi="Times" w:eastAsia="Times" w:cs="Times"/>
          <w:rtl w:val="0"/>
        </w:rPr>
        <w:t>Tab Navigation System</w:t>
      </w:r>
    </w:p>
    <w:p w14:paraId="00000265">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19" w:after="0" w:line="240" w:lineRule="auto"/>
        <w:ind w:left="1" w:right="908" w:firstLine="0"/>
        <w:jc w:val="left"/>
        <w:rPr>
          <w:rFonts w:ascii="Times" w:hAnsi="Times" w:eastAsia="Times" w:cs="Times"/>
          <w:i w:val="0"/>
          <w:iCs w:val="0"/>
          <w:smallCaps w:val="0"/>
          <w:strike w:val="0"/>
          <w:sz w:val="22"/>
          <w:szCs w:val="22"/>
          <w:u w:val="none"/>
          <w:shd w:val="clear" w:fill="auto"/>
          <w:vertAlign w:val="baseline"/>
        </w:rPr>
        <w:sectPr>
          <w:pgSz w:w="12240" w:h="15840"/>
          <w:pgMar w:top="1340" w:right="360" w:bottom="960" w:left="1440" w:header="714" w:footer="766" w:gutter="0"/>
          <w:cols w:space="720" w:num="1"/>
        </w:sectPr>
      </w:pPr>
      <w:r>
        <w:rPr>
          <w:rFonts w:ascii="Times" w:hAnsi="Times" w:eastAsia="Times" w:cs="Times"/>
          <w:i w:val="0"/>
          <w:iCs w:val="0"/>
          <w:smallCaps w:val="0"/>
          <w:strike w:val="0"/>
          <w:sz w:val="22"/>
          <w:szCs w:val="22"/>
          <w:u w:val="none"/>
          <w:shd w:val="clear" w:fill="auto"/>
          <w:vertAlign w:val="baseline"/>
          <w:rtl w:val="0"/>
        </w:rPr>
        <w:t>The dashboard have five main tabs at the top: DETECT, ANALYTICS, DATASET, COMPARE, and FORECAST. Each tab is showing different view of the same detection result. The DETECT tab is the main one — it showing the road camera simulation with crack bounding boxes drawing in real time. When user change the speed slider or weather dropdown, the animation on this tab is updating immediately.</w:t>
      </w:r>
    </w:p>
    <w:p w14:paraId="00000266">
      <w:pPr>
        <w:pStyle w:val="3"/>
        <w:numPr>
          <w:ilvl w:val="1"/>
          <w:numId w:val="1"/>
        </w:numPr>
        <w:tabs>
          <w:tab w:val="left" w:pos="465"/>
        </w:tabs>
        <w:spacing w:before="84" w:after="0" w:line="240" w:lineRule="auto"/>
        <w:ind w:left="465" w:right="0" w:hanging="464"/>
        <w:jc w:val="left"/>
      </w:pPr>
      <w:bookmarkStart w:id="57" w:name="g9cpyw23n3a0" w:colFirst="0" w:colLast="0"/>
      <w:bookmarkEnd w:id="57"/>
      <w:r>
        <w:rPr>
          <w:rFonts w:ascii="Times" w:hAnsi="Times" w:eastAsia="Times" w:cs="Times"/>
          <w:rtl w:val="0"/>
        </w:rPr>
        <w:t>Detection Canvas and Animation Engine</w:t>
      </w:r>
    </w:p>
    <w:p w14:paraId="00000267">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19" w:after="0" w:line="240" w:lineRule="auto"/>
        <w:ind w:left="1" w:right="957" w:firstLine="0"/>
        <w:jc w:val="left"/>
        <w:rPr>
          <w:rFonts w:ascii="Times" w:hAnsi="Times" w:eastAsia="Times" w:cs="Times"/>
          <w:i w:val="0"/>
          <w:iCs w:val="0"/>
          <w:smallCaps w:val="0"/>
          <w:strike w:val="0"/>
          <w:sz w:val="22"/>
          <w:szCs w:val="22"/>
          <w:u w:val="none"/>
          <w:shd w:val="clear" w:fill="auto"/>
          <w:vertAlign w:val="baseline"/>
        </w:rPr>
      </w:pPr>
      <w:r>
        <w:rPr>
          <w:rFonts w:ascii="Times" w:hAnsi="Times" w:eastAsia="Times" w:cs="Times"/>
          <w:i w:val="0"/>
          <w:iCs w:val="0"/>
          <w:smallCaps w:val="0"/>
          <w:strike w:val="0"/>
          <w:sz w:val="22"/>
          <w:szCs w:val="22"/>
          <w:u w:val="none"/>
          <w:shd w:val="clear" w:fill="auto"/>
          <w:vertAlign w:val="baseline"/>
          <w:rtl w:val="0"/>
        </w:rPr>
        <w:t>The left panel of DETECT tab is using an HTML5 canvas element (id=rc) to draw everything. A car animation is moving from right to left across the screen to simulate driving. The crack is drawing on the road surface below. When the car reach the crack, the canvas is shaking — the shake intensity depend on the G-force number from the simulation. Small G-force make small shake, critical G-force make very big shake. A stop zone line is also drawing to show how many meter the car need to stop before it hit the crack. Skid marks are rendering behind the car tires when braking happen.</w:t>
      </w:r>
    </w:p>
    <w:p w14:paraId="00000268">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w:hAnsi="Times" w:eastAsia="Times" w:cs="Times"/>
          <w:i w:val="0"/>
          <w:iCs w:val="0"/>
          <w:smallCaps w:val="0"/>
          <w:strike w:val="0"/>
          <w:sz w:val="22"/>
          <w:szCs w:val="22"/>
          <w:u w:val="none"/>
          <w:shd w:val="clear" w:fill="auto"/>
          <w:vertAlign w:val="baseline"/>
        </w:rPr>
      </w:pPr>
    </w:p>
    <w:p w14:paraId="00000269">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08" w:after="0" w:line="240" w:lineRule="auto"/>
        <w:ind w:left="0" w:right="0" w:firstLine="0"/>
        <w:jc w:val="left"/>
        <w:rPr>
          <w:rFonts w:ascii="Times" w:hAnsi="Times" w:eastAsia="Times" w:cs="Times"/>
          <w:i w:val="0"/>
          <w:iCs w:val="0"/>
          <w:smallCaps w:val="0"/>
          <w:strike w:val="0"/>
          <w:sz w:val="22"/>
          <w:szCs w:val="22"/>
          <w:u w:val="none"/>
          <w:shd w:val="clear" w:fill="auto"/>
          <w:vertAlign w:val="baseline"/>
        </w:rPr>
      </w:pPr>
    </w:p>
    <w:p w14:paraId="0000026A">
      <w:pPr>
        <w:pStyle w:val="3"/>
        <w:numPr>
          <w:ilvl w:val="1"/>
          <w:numId w:val="1"/>
        </w:numPr>
        <w:tabs>
          <w:tab w:val="left" w:pos="465"/>
        </w:tabs>
        <w:spacing w:before="0" w:after="0" w:line="240" w:lineRule="auto"/>
        <w:ind w:left="465" w:right="0" w:hanging="464"/>
        <w:jc w:val="left"/>
      </w:pPr>
      <w:bookmarkStart w:id="58" w:name="i43dvj8yhynf" w:colFirst="0" w:colLast="0"/>
      <w:bookmarkEnd w:id="58"/>
      <w:r>
        <w:rPr>
          <w:rFonts w:ascii="Times" w:hAnsi="Times" w:eastAsia="Times" w:cs="Times"/>
          <w:rtl w:val="0"/>
        </w:rPr>
        <w:t>Analytics Tab — Risk Distribution Charts</w:t>
      </w:r>
    </w:p>
    <w:p w14:paraId="0000026B">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20" w:after="0" w:line="240" w:lineRule="auto"/>
        <w:ind w:left="1" w:right="957" w:firstLine="0"/>
        <w:jc w:val="left"/>
        <w:rPr>
          <w:rFonts w:ascii="Times" w:hAnsi="Times" w:eastAsia="Times" w:cs="Times"/>
          <w:i w:val="0"/>
          <w:iCs w:val="0"/>
          <w:smallCaps w:val="0"/>
          <w:strike w:val="0"/>
          <w:sz w:val="22"/>
          <w:szCs w:val="22"/>
          <w:u w:val="none"/>
          <w:shd w:val="clear" w:fill="auto"/>
          <w:vertAlign w:val="baseline"/>
        </w:rPr>
      </w:pPr>
      <w:r>
        <w:rPr>
          <w:rFonts w:ascii="Times" w:hAnsi="Times" w:eastAsia="Times" w:cs="Times"/>
          <w:i w:val="0"/>
          <w:iCs w:val="0"/>
          <w:smallCaps w:val="0"/>
          <w:strike w:val="0"/>
          <w:sz w:val="22"/>
          <w:szCs w:val="22"/>
          <w:u w:val="none"/>
          <w:shd w:val="clear" w:fill="auto"/>
          <w:vertAlign w:val="baseline"/>
          <w:rtl w:val="0"/>
        </w:rPr>
        <w:t>The ANALYTICS tab is showing four vertical bar charts, one for each crack class. Each bar is showing how many detections fall in Low, Moderate, High, and Critical severity. The bar chart let you see both the count and the severity level at same time. The color coding match the rest of dashboard: green for Low, yellow for Moderate, red for High, and purple for Critical.</w:t>
      </w:r>
    </w:p>
    <w:p w14:paraId="0000026C">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w:hAnsi="Times" w:eastAsia="Times" w:cs="Times"/>
          <w:i w:val="0"/>
          <w:iCs w:val="0"/>
          <w:smallCaps w:val="0"/>
          <w:strike w:val="0"/>
          <w:sz w:val="22"/>
          <w:szCs w:val="22"/>
          <w:u w:val="none"/>
          <w:shd w:val="clear" w:fill="auto"/>
          <w:vertAlign w:val="baseline"/>
        </w:rPr>
      </w:pPr>
    </w:p>
    <w:p w14:paraId="0000026D">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07" w:after="0" w:line="240" w:lineRule="auto"/>
        <w:ind w:left="0" w:right="0" w:firstLine="0"/>
        <w:jc w:val="left"/>
        <w:rPr>
          <w:rFonts w:ascii="Times" w:hAnsi="Times" w:eastAsia="Times" w:cs="Times"/>
          <w:i w:val="0"/>
          <w:iCs w:val="0"/>
          <w:smallCaps w:val="0"/>
          <w:strike w:val="0"/>
          <w:sz w:val="22"/>
          <w:szCs w:val="22"/>
          <w:u w:val="none"/>
          <w:shd w:val="clear" w:fill="auto"/>
          <w:vertAlign w:val="baseline"/>
        </w:rPr>
      </w:pPr>
    </w:p>
    <w:p w14:paraId="0000026E">
      <w:pPr>
        <w:pStyle w:val="3"/>
        <w:numPr>
          <w:ilvl w:val="1"/>
          <w:numId w:val="1"/>
        </w:numPr>
        <w:tabs>
          <w:tab w:val="left" w:pos="465"/>
        </w:tabs>
        <w:spacing w:before="0" w:after="0" w:line="240" w:lineRule="auto"/>
        <w:ind w:left="465" w:right="0" w:hanging="464"/>
        <w:jc w:val="left"/>
      </w:pPr>
      <w:bookmarkStart w:id="59" w:name="anakr9fehn4t" w:colFirst="0" w:colLast="0"/>
      <w:bookmarkEnd w:id="59"/>
      <w:r>
        <w:rPr>
          <w:rFonts w:ascii="Times" w:hAnsi="Times" w:eastAsia="Times" w:cs="Times"/>
          <w:rtl w:val="0"/>
        </w:rPr>
        <w:t>Dataset Tab — Synthetic Data Table and 1000 CSV Records</w:t>
      </w:r>
    </w:p>
    <w:p w14:paraId="0000026F">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20" w:after="0" w:line="240" w:lineRule="auto"/>
        <w:ind w:left="1" w:right="957" w:firstLine="0"/>
        <w:jc w:val="left"/>
        <w:rPr>
          <w:rFonts w:ascii="Times" w:hAnsi="Times" w:eastAsia="Times" w:cs="Times"/>
          <w:i w:val="0"/>
          <w:iCs w:val="0"/>
          <w:smallCaps w:val="0"/>
          <w:strike w:val="0"/>
          <w:sz w:val="22"/>
          <w:szCs w:val="22"/>
          <w:u w:val="none"/>
          <w:shd w:val="clear" w:fill="auto"/>
          <w:vertAlign w:val="baseline"/>
        </w:rPr>
      </w:pPr>
      <w:r>
        <w:rPr>
          <w:rFonts w:ascii="Times" w:hAnsi="Times" w:eastAsia="Times" w:cs="Times"/>
          <w:i w:val="0"/>
          <w:iCs w:val="0"/>
          <w:smallCaps w:val="0"/>
          <w:strike w:val="0"/>
          <w:sz w:val="22"/>
          <w:szCs w:val="22"/>
          <w:u w:val="none"/>
          <w:shd w:val="clear" w:fill="auto"/>
          <w:vertAlign w:val="baseline"/>
          <w:rtl w:val="0"/>
        </w:rPr>
        <w:t>The DATASET tab is showing 1000 synthetic data rows that we generating to represent Ethiopian road conditions. Each row have the crack type, severity, weather, vehicle type, speed, risk score, and recommended action. The synthetic data is generating using a function called generateUniqueData() which make sure no two rows is exactly same.</w:t>
      </w:r>
    </w:p>
    <w:p w14:paraId="00000270">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20" w:after="0" w:line="240" w:lineRule="auto"/>
        <w:ind w:left="1" w:right="957" w:firstLine="0"/>
        <w:jc w:val="left"/>
        <w:rPr>
          <w:rFonts w:ascii="Times" w:hAnsi="Times" w:eastAsia="Times" w:cs="Times"/>
          <w:i w:val="0"/>
          <w:iCs w:val="0"/>
          <w:smallCaps w:val="0"/>
          <w:strike w:val="0"/>
          <w:sz w:val="22"/>
          <w:szCs w:val="22"/>
          <w:u w:val="none"/>
          <w:shd w:val="clear" w:fill="auto"/>
          <w:vertAlign w:val="baseline"/>
        </w:rPr>
      </w:pPr>
      <w:r>
        <w:rPr>
          <w:rFonts w:ascii="Times" w:hAnsi="Times" w:eastAsia="Times" w:cs="Times"/>
          <w:i w:val="0"/>
          <w:iCs w:val="0"/>
          <w:smallCaps w:val="0"/>
          <w:strike w:val="0"/>
          <w:sz w:val="22"/>
          <w:szCs w:val="22"/>
          <w:u w:val="none"/>
          <w:shd w:val="clear" w:fill="auto"/>
          <w:vertAlign w:val="baseline"/>
          <w:rtl w:val="0"/>
        </w:rPr>
        <w:t>Each combination of road, crack type, vehicle, weather, tire condition, speed, temperature, road age and traffic volume is unique. This dataset can be downloading in CSV, TSV, JSON, or Excel format from the dashboard directly.</w:t>
      </w:r>
    </w:p>
    <w:p w14:paraId="00000271">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00" w:after="0" w:line="240" w:lineRule="auto"/>
        <w:ind w:left="0" w:right="0" w:firstLine="0"/>
        <w:jc w:val="left"/>
        <w:rPr>
          <w:rFonts w:ascii="Times" w:hAnsi="Times" w:eastAsia="Times" w:cs="Times"/>
          <w:i w:val="0"/>
          <w:iCs w:val="0"/>
          <w:smallCaps w:val="0"/>
          <w:strike w:val="0"/>
          <w:sz w:val="22"/>
          <w:szCs w:val="22"/>
          <w:u w:val="none"/>
          <w:shd w:val="clear" w:fill="auto"/>
          <w:vertAlign w:val="baseline"/>
        </w:rPr>
      </w:pPr>
    </w:p>
    <w:p w14:paraId="00000272">
      <w:pPr>
        <w:pStyle w:val="4"/>
        <w:ind w:firstLine="1"/>
        <w:rPr>
          <w:rFonts w:ascii="Times" w:hAnsi="Times" w:eastAsia="Times" w:cs="Times"/>
        </w:rPr>
      </w:pPr>
      <w:r>
        <w:rPr>
          <w:rFonts w:ascii="Times" w:hAnsi="Times" w:eastAsia="Times" w:cs="Times"/>
          <w:rtl w:val="0"/>
        </w:rPr>
        <w:t>Table 13. Synthetic Dataset Variables — All 19 Variables Per Row</w:t>
      </w:r>
    </w:p>
    <w:p w14:paraId="00000273">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4" w:after="0" w:line="240" w:lineRule="auto"/>
        <w:ind w:left="0" w:right="0" w:firstLine="0"/>
        <w:jc w:val="left"/>
        <w:rPr>
          <w:rFonts w:ascii="Times" w:hAnsi="Times" w:eastAsia="Times" w:cs="Times"/>
          <w:b/>
          <w:bCs/>
          <w:i w:val="0"/>
          <w:iCs w:val="0"/>
          <w:smallCaps w:val="0"/>
          <w:strike w:val="0"/>
          <w:sz w:val="10"/>
          <w:szCs w:val="10"/>
          <w:u w:val="none"/>
          <w:shd w:val="clear" w:fill="auto"/>
          <w:vertAlign w:val="baseline"/>
        </w:rPr>
      </w:pPr>
    </w:p>
    <w:tbl>
      <w:tblPr>
        <w:tblStyle w:val="25"/>
        <w:tblW w:w="8000" w:type="dxa"/>
        <w:tblInd w:w="10"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Layout w:type="fixed"/>
        <w:tblCellMar>
          <w:top w:w="0" w:type="dxa"/>
          <w:left w:w="0" w:type="dxa"/>
          <w:bottom w:w="0" w:type="dxa"/>
          <w:right w:w="0" w:type="dxa"/>
        </w:tblCellMar>
      </w:tblPr>
      <w:tblGrid>
        <w:gridCol w:w="1800"/>
        <w:gridCol w:w="1100"/>
        <w:gridCol w:w="3200"/>
        <w:gridCol w:w="1900"/>
      </w:tblGrid>
      <w:tr w14:paraId="65AB6A1B">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90" w:hRule="atLeast"/>
        </w:trPr>
        <w:tc>
          <w:tcPr>
            <w:tcBorders>
              <w:top w:val="nil"/>
              <w:left w:val="nil"/>
              <w:bottom w:val="single" w:color="CCCCCC" w:sz="4" w:space="0"/>
              <w:right w:val="nil"/>
            </w:tcBorders>
            <w:shd w:val="clear" w:color="auto" w:fill="19395B"/>
            <w:tcMar>
              <w:top w:w="0" w:type="dxa"/>
              <w:left w:w="0" w:type="dxa"/>
              <w:bottom w:w="0" w:type="dxa"/>
              <w:right w:w="0" w:type="dxa"/>
            </w:tcMar>
          </w:tcPr>
          <w:p w14:paraId="00000274">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82" w:after="0" w:line="240" w:lineRule="auto"/>
              <w:ind w:left="213" w:right="0" w:firstLine="0"/>
              <w:jc w:val="left"/>
              <w:rPr>
                <w:rFonts w:ascii="Times" w:hAnsi="Times" w:eastAsia="Times" w:cs="Times"/>
                <w:b/>
                <w:bCs/>
                <w:i w:val="0"/>
                <w:iCs w:val="0"/>
                <w:smallCaps w:val="0"/>
                <w:strike w:val="0"/>
                <w:sz w:val="20"/>
                <w:szCs w:val="20"/>
                <w:u w:val="none"/>
                <w:shd w:val="clear" w:fill="auto"/>
                <w:vertAlign w:val="baseline"/>
              </w:rPr>
            </w:pPr>
            <w:r>
              <w:rPr>
                <w:rFonts w:ascii="Times" w:hAnsi="Times" w:eastAsia="Times" w:cs="Times"/>
                <w:b/>
                <w:bCs/>
                <w:i w:val="0"/>
                <w:iCs w:val="0"/>
                <w:smallCaps w:val="0"/>
                <w:strike w:val="0"/>
                <w:sz w:val="20"/>
                <w:szCs w:val="20"/>
                <w:u w:val="none"/>
                <w:shd w:val="clear" w:fill="auto"/>
                <w:vertAlign w:val="baseline"/>
                <w:rtl w:val="0"/>
              </w:rPr>
              <w:t>Variable Name</w:t>
            </w:r>
          </w:p>
        </w:tc>
        <w:tc>
          <w:tcPr>
            <w:tcBorders>
              <w:top w:val="nil"/>
              <w:left w:val="nil"/>
              <w:bottom w:val="single" w:color="CCCCCC" w:sz="4" w:space="0"/>
              <w:right w:val="nil"/>
            </w:tcBorders>
            <w:shd w:val="clear" w:color="auto" w:fill="19395B"/>
            <w:tcMar>
              <w:top w:w="0" w:type="dxa"/>
              <w:left w:w="0" w:type="dxa"/>
              <w:bottom w:w="0" w:type="dxa"/>
              <w:right w:w="0" w:type="dxa"/>
            </w:tcMar>
          </w:tcPr>
          <w:p w14:paraId="00000275">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82" w:after="0" w:line="240" w:lineRule="auto"/>
              <w:ind w:left="319" w:right="0" w:firstLine="0"/>
              <w:jc w:val="left"/>
              <w:rPr>
                <w:rFonts w:ascii="Times" w:hAnsi="Times" w:eastAsia="Times" w:cs="Times"/>
                <w:b/>
                <w:bCs/>
                <w:i w:val="0"/>
                <w:iCs w:val="0"/>
                <w:smallCaps w:val="0"/>
                <w:strike w:val="0"/>
                <w:sz w:val="20"/>
                <w:szCs w:val="20"/>
                <w:u w:val="none"/>
                <w:shd w:val="clear" w:fill="auto"/>
                <w:vertAlign w:val="baseline"/>
              </w:rPr>
            </w:pPr>
            <w:r>
              <w:rPr>
                <w:rFonts w:ascii="Times" w:hAnsi="Times" w:eastAsia="Times" w:cs="Times"/>
                <w:b/>
                <w:bCs/>
                <w:i w:val="0"/>
                <w:iCs w:val="0"/>
                <w:smallCaps w:val="0"/>
                <w:strike w:val="0"/>
                <w:sz w:val="20"/>
                <w:szCs w:val="20"/>
                <w:u w:val="none"/>
                <w:shd w:val="clear" w:fill="auto"/>
                <w:vertAlign w:val="baseline"/>
                <w:rtl w:val="0"/>
              </w:rPr>
              <w:t>Type</w:t>
            </w:r>
          </w:p>
        </w:tc>
        <w:tc>
          <w:tcPr>
            <w:tcBorders>
              <w:top w:val="nil"/>
              <w:left w:val="nil"/>
              <w:bottom w:val="single" w:color="CCCCCC" w:sz="4" w:space="0"/>
              <w:right w:val="nil"/>
            </w:tcBorders>
            <w:shd w:val="clear" w:color="auto" w:fill="19395B"/>
            <w:tcMar>
              <w:top w:w="0" w:type="dxa"/>
              <w:left w:w="0" w:type="dxa"/>
              <w:bottom w:w="0" w:type="dxa"/>
              <w:right w:w="0" w:type="dxa"/>
            </w:tcMar>
          </w:tcPr>
          <w:p w14:paraId="00000276">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82" w:after="0" w:line="240" w:lineRule="auto"/>
              <w:ind w:left="1051" w:right="0" w:firstLine="0"/>
              <w:jc w:val="left"/>
              <w:rPr>
                <w:rFonts w:ascii="Times" w:hAnsi="Times" w:eastAsia="Times" w:cs="Times"/>
                <w:b/>
                <w:bCs/>
                <w:i w:val="0"/>
                <w:iCs w:val="0"/>
                <w:smallCaps w:val="0"/>
                <w:strike w:val="0"/>
                <w:sz w:val="20"/>
                <w:szCs w:val="20"/>
                <w:u w:val="none"/>
                <w:shd w:val="clear" w:fill="auto"/>
                <w:vertAlign w:val="baseline"/>
              </w:rPr>
            </w:pPr>
            <w:r>
              <w:rPr>
                <w:rFonts w:ascii="Times" w:hAnsi="Times" w:eastAsia="Times" w:cs="Times"/>
                <w:b/>
                <w:bCs/>
                <w:i w:val="0"/>
                <w:iCs w:val="0"/>
                <w:smallCaps w:val="0"/>
                <w:strike w:val="0"/>
                <w:sz w:val="20"/>
                <w:szCs w:val="20"/>
                <w:u w:val="none"/>
                <w:shd w:val="clear" w:fill="auto"/>
                <w:vertAlign w:val="baseline"/>
                <w:rtl w:val="0"/>
              </w:rPr>
              <w:t>Description</w:t>
            </w:r>
          </w:p>
        </w:tc>
        <w:tc>
          <w:tcPr>
            <w:tcBorders>
              <w:top w:val="nil"/>
              <w:left w:val="nil"/>
              <w:bottom w:val="single" w:color="CCCCCC" w:sz="4" w:space="0"/>
              <w:right w:val="nil"/>
            </w:tcBorders>
            <w:shd w:val="clear" w:color="auto" w:fill="19395B"/>
            <w:tcMar>
              <w:top w:w="0" w:type="dxa"/>
              <w:left w:w="0" w:type="dxa"/>
              <w:bottom w:w="0" w:type="dxa"/>
              <w:right w:w="0" w:type="dxa"/>
            </w:tcMar>
          </w:tcPr>
          <w:p w14:paraId="00000277">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82" w:after="0" w:line="240" w:lineRule="auto"/>
              <w:ind w:left="246" w:right="0" w:firstLine="0"/>
              <w:jc w:val="left"/>
              <w:rPr>
                <w:rFonts w:ascii="Times" w:hAnsi="Times" w:eastAsia="Times" w:cs="Times"/>
                <w:b/>
                <w:bCs/>
                <w:i w:val="0"/>
                <w:iCs w:val="0"/>
                <w:smallCaps w:val="0"/>
                <w:strike w:val="0"/>
                <w:sz w:val="20"/>
                <w:szCs w:val="20"/>
                <w:u w:val="none"/>
                <w:shd w:val="clear" w:fill="auto"/>
                <w:vertAlign w:val="baseline"/>
              </w:rPr>
            </w:pPr>
            <w:r>
              <w:rPr>
                <w:rFonts w:ascii="Times" w:hAnsi="Times" w:eastAsia="Times" w:cs="Times"/>
                <w:b/>
                <w:bCs/>
                <w:i w:val="0"/>
                <w:iCs w:val="0"/>
                <w:smallCaps w:val="0"/>
                <w:strike w:val="0"/>
                <w:sz w:val="20"/>
                <w:szCs w:val="20"/>
                <w:u w:val="none"/>
                <w:shd w:val="clear" w:fill="auto"/>
                <w:vertAlign w:val="baseline"/>
                <w:rtl w:val="0"/>
              </w:rPr>
              <w:t>Example Value</w:t>
            </w:r>
          </w:p>
        </w:tc>
      </w:tr>
      <w:tr w14:paraId="7245B73A">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572" w:hRule="atLeast"/>
        </w:trPr>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278">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ts</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279">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138"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Timestam p</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27A">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Date and time of detection event</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27B">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18"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2024-03-15</w:t>
            </w:r>
          </w:p>
          <w:p w14:paraId="0000027C">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18"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08:32:11</w:t>
            </w:r>
          </w:p>
        </w:tc>
      </w:tr>
      <w:tr w14:paraId="1DEB2B17">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573" w:hRule="atLeast"/>
        </w:trPr>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27D">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road</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27E">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String</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27F">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Ethiopian road name/location</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280">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Addis-Adama Expressway</w:t>
            </w:r>
          </w:p>
        </w:tc>
      </w:tr>
      <w:tr w14:paraId="365C035A">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55" w:hRule="atLeast"/>
        </w:trPr>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281">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crack_type</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282">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Integer</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283">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Numeric class ID (0-3)</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284">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0</w:t>
            </w:r>
          </w:p>
        </w:tc>
      </w:tr>
      <w:tr w14:paraId="46F4082A">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55" w:hRule="atLeast"/>
        </w:trPr>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285">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crack_type_name</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286">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String</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287">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Human readable crack class name</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288">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Alligator crack</w:t>
            </w:r>
          </w:p>
        </w:tc>
      </w:tr>
      <w:tr w14:paraId="47A70921">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55" w:hRule="atLeast"/>
        </w:trPr>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289">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confidence</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28A">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Float</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28B">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YOLO detection confidence score</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28C">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0.847</w:t>
            </w:r>
          </w:p>
        </w:tc>
      </w:tr>
      <w:tr w14:paraId="33AD9096">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572" w:hRule="atLeast"/>
        </w:trPr>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28D">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crack_area</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28E">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Float</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28F">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Crack bounding box area as % of image</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290">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4.23</w:t>
            </w:r>
          </w:p>
        </w:tc>
      </w:tr>
      <w:tr w14:paraId="07C50E65">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55" w:hRule="atLeast"/>
        </w:trPr>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291">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vehicle_type</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292">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String</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293">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Type of vehicle passing over crack</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294">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SUV</w:t>
            </w:r>
          </w:p>
        </w:tc>
      </w:tr>
      <w:tr w14:paraId="5D764C3A">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55" w:hRule="atLeast"/>
        </w:trPr>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295">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vehicle_speed</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296">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Integer</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297">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Speed in km/h at detection time</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298">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85</w:t>
            </w:r>
          </w:p>
        </w:tc>
      </w:tr>
      <w:tr w14:paraId="262B1C83">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55" w:hRule="atLeast"/>
        </w:trPr>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299">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weather</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29A">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String</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29B">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Detected weather condition</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29C">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Wet road</w:t>
            </w:r>
          </w:p>
        </w:tc>
      </w:tr>
      <w:tr w14:paraId="3AB5D35A">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55" w:hRule="atLeast"/>
        </w:trPr>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29D">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tire</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29E">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String</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29F">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Tire condition of vehicle</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2A0">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Worn</w:t>
            </w:r>
          </w:p>
        </w:tc>
      </w:tr>
    </w:tbl>
    <w:p w14:paraId="000002A1">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sectPr>
          <w:pgSz w:w="12240" w:h="15840"/>
          <w:pgMar w:top="1340" w:right="360" w:bottom="960" w:left="1440" w:header="714" w:footer="766" w:gutter="0"/>
          <w:cols w:space="720" w:num="1"/>
        </w:sectPr>
      </w:pPr>
    </w:p>
    <w:p w14:paraId="000002A2">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 w:after="0" w:line="240" w:lineRule="auto"/>
        <w:ind w:left="0" w:right="0" w:firstLine="0"/>
        <w:jc w:val="left"/>
        <w:rPr>
          <w:rFonts w:ascii="Times" w:hAnsi="Times" w:eastAsia="Times" w:cs="Times"/>
          <w:b/>
          <w:bCs/>
          <w:i w:val="0"/>
          <w:iCs w:val="0"/>
          <w:smallCaps w:val="0"/>
          <w:strike w:val="0"/>
          <w:sz w:val="7"/>
          <w:szCs w:val="7"/>
          <w:u w:val="none"/>
          <w:shd w:val="clear" w:fill="auto"/>
          <w:vertAlign w:val="baseline"/>
        </w:rPr>
      </w:pPr>
    </w:p>
    <w:tbl>
      <w:tblPr>
        <w:tblStyle w:val="26"/>
        <w:tblW w:w="8000" w:type="dxa"/>
        <w:tblInd w:w="10"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Layout w:type="fixed"/>
        <w:tblCellMar>
          <w:top w:w="0" w:type="dxa"/>
          <w:left w:w="0" w:type="dxa"/>
          <w:bottom w:w="0" w:type="dxa"/>
          <w:right w:w="0" w:type="dxa"/>
        </w:tblCellMar>
      </w:tblPr>
      <w:tblGrid>
        <w:gridCol w:w="1800"/>
        <w:gridCol w:w="1100"/>
        <w:gridCol w:w="3200"/>
        <w:gridCol w:w="1900"/>
      </w:tblGrid>
      <w:tr w14:paraId="14D383D4">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90" w:hRule="atLeast"/>
        </w:trPr>
        <w:tc>
          <w:tcPr>
            <w:gridSpan w:val="4"/>
            <w:tcBorders>
              <w:top w:val="nil"/>
              <w:left w:val="nil"/>
              <w:bottom w:val="single" w:color="CCCCCC" w:sz="4" w:space="0"/>
              <w:right w:val="nil"/>
            </w:tcBorders>
            <w:shd w:val="clear" w:color="auto" w:fill="19395B"/>
            <w:tcMar>
              <w:top w:w="0" w:type="dxa"/>
              <w:left w:w="0" w:type="dxa"/>
              <w:bottom w:w="0" w:type="dxa"/>
              <w:right w:w="0" w:type="dxa"/>
            </w:tcMar>
          </w:tcPr>
          <w:p w14:paraId="000002A3">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tabs>
                <w:tab w:val="left" w:pos="2118"/>
                <w:tab w:val="left" w:pos="3951"/>
                <w:tab w:val="left" w:pos="6345"/>
              </w:tabs>
              <w:spacing w:before="82" w:after="0" w:line="240" w:lineRule="auto"/>
              <w:ind w:left="213" w:right="0" w:firstLine="0"/>
              <w:jc w:val="left"/>
              <w:rPr>
                <w:rFonts w:ascii="Times" w:hAnsi="Times" w:eastAsia="Times" w:cs="Times"/>
                <w:b/>
                <w:bCs/>
                <w:i w:val="0"/>
                <w:iCs w:val="0"/>
                <w:smallCaps w:val="0"/>
                <w:strike w:val="0"/>
                <w:sz w:val="20"/>
                <w:szCs w:val="20"/>
                <w:u w:val="none"/>
                <w:shd w:val="clear" w:fill="auto"/>
                <w:vertAlign w:val="baseline"/>
              </w:rPr>
            </w:pPr>
            <w:r>
              <w:rPr>
                <w:rFonts w:ascii="Times" w:hAnsi="Times" w:eastAsia="Times" w:cs="Times"/>
                <w:b/>
                <w:bCs/>
                <w:i w:val="0"/>
                <w:iCs w:val="0"/>
                <w:smallCaps w:val="0"/>
                <w:strike w:val="0"/>
                <w:sz w:val="20"/>
                <w:szCs w:val="20"/>
                <w:u w:val="none"/>
                <w:shd w:val="clear" w:fill="auto"/>
                <w:vertAlign w:val="baseline"/>
                <w:rtl w:val="0"/>
              </w:rPr>
              <w:t>Variable Name</w:t>
            </w:r>
            <w:r>
              <w:rPr>
                <w:rFonts w:ascii="Times" w:hAnsi="Times" w:eastAsia="Times" w:cs="Times"/>
                <w:b/>
                <w:bCs/>
                <w:i w:val="0"/>
                <w:iCs w:val="0"/>
                <w:smallCaps w:val="0"/>
                <w:strike w:val="0"/>
                <w:sz w:val="20"/>
                <w:szCs w:val="20"/>
                <w:u w:val="none"/>
                <w:shd w:val="clear" w:fill="auto"/>
                <w:vertAlign w:val="baseline"/>
                <w:rtl w:val="0"/>
              </w:rPr>
              <w:tab/>
            </w:r>
            <w:r>
              <w:rPr>
                <w:rFonts w:ascii="Times" w:hAnsi="Times" w:eastAsia="Times" w:cs="Times"/>
                <w:b/>
                <w:bCs/>
                <w:i w:val="0"/>
                <w:iCs w:val="0"/>
                <w:smallCaps w:val="0"/>
                <w:strike w:val="0"/>
                <w:sz w:val="20"/>
                <w:szCs w:val="20"/>
                <w:u w:val="none"/>
                <w:shd w:val="clear" w:fill="auto"/>
                <w:vertAlign w:val="baseline"/>
                <w:rtl w:val="0"/>
              </w:rPr>
              <w:t>Type</w:t>
            </w:r>
            <w:r>
              <w:rPr>
                <w:rFonts w:ascii="Times" w:hAnsi="Times" w:eastAsia="Times" w:cs="Times"/>
                <w:b/>
                <w:bCs/>
                <w:i w:val="0"/>
                <w:iCs w:val="0"/>
                <w:smallCaps w:val="0"/>
                <w:strike w:val="0"/>
                <w:sz w:val="20"/>
                <w:szCs w:val="20"/>
                <w:u w:val="none"/>
                <w:shd w:val="clear" w:fill="auto"/>
                <w:vertAlign w:val="baseline"/>
                <w:rtl w:val="0"/>
              </w:rPr>
              <w:tab/>
            </w:r>
            <w:r>
              <w:rPr>
                <w:rFonts w:ascii="Times" w:hAnsi="Times" w:eastAsia="Times" w:cs="Times"/>
                <w:b/>
                <w:bCs/>
                <w:i w:val="0"/>
                <w:iCs w:val="0"/>
                <w:smallCaps w:val="0"/>
                <w:strike w:val="0"/>
                <w:sz w:val="20"/>
                <w:szCs w:val="20"/>
                <w:u w:val="none"/>
                <w:shd w:val="clear" w:fill="auto"/>
                <w:vertAlign w:val="baseline"/>
                <w:rtl w:val="0"/>
              </w:rPr>
              <w:t>Description</w:t>
            </w:r>
            <w:r>
              <w:rPr>
                <w:rFonts w:ascii="Times" w:hAnsi="Times" w:eastAsia="Times" w:cs="Times"/>
                <w:b/>
                <w:bCs/>
                <w:i w:val="0"/>
                <w:iCs w:val="0"/>
                <w:smallCaps w:val="0"/>
                <w:strike w:val="0"/>
                <w:sz w:val="20"/>
                <w:szCs w:val="20"/>
                <w:u w:val="none"/>
                <w:shd w:val="clear" w:fill="auto"/>
                <w:vertAlign w:val="baseline"/>
                <w:rtl w:val="0"/>
              </w:rPr>
              <w:tab/>
            </w:r>
            <w:r>
              <w:rPr>
                <w:rFonts w:ascii="Times" w:hAnsi="Times" w:eastAsia="Times" w:cs="Times"/>
                <w:b/>
                <w:bCs/>
                <w:i w:val="0"/>
                <w:iCs w:val="0"/>
                <w:smallCaps w:val="0"/>
                <w:strike w:val="0"/>
                <w:sz w:val="20"/>
                <w:szCs w:val="20"/>
                <w:u w:val="none"/>
                <w:shd w:val="clear" w:fill="auto"/>
                <w:vertAlign w:val="baseline"/>
                <w:rtl w:val="0"/>
              </w:rPr>
              <w:t>Example Value</w:t>
            </w:r>
          </w:p>
        </w:tc>
      </w:tr>
      <w:tr w14:paraId="46505FEC">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55" w:hRule="atLeast"/>
        </w:trPr>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2A7">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temperature</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2A8">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Float</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2A9">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Ambient temperature in Celsius</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2AA">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28.4</w:t>
            </w:r>
          </w:p>
        </w:tc>
      </w:tr>
      <w:tr w14:paraId="13A0C0BA">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55" w:hRule="atLeast"/>
        </w:trPr>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2AB">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humidity</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2AC">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Float</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2AD">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Relative humidity in percent</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2AE">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72.1</w:t>
            </w:r>
          </w:p>
        </w:tc>
      </w:tr>
      <w:tr w14:paraId="52CC9C62">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572" w:hRule="atLeast"/>
        </w:trPr>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2AF">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road_age_yr</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2B0">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Integer</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2B1">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Estimated age of road surface in years</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2B2">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7</w:t>
            </w:r>
          </w:p>
        </w:tc>
      </w:tr>
      <w:tr w14:paraId="7422C1C6">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55" w:hRule="atLeast"/>
        </w:trPr>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2B3">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traffic_volume</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2B4">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Integer</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2B5">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Traffic density score (1-10)</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2B6">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6</w:t>
            </w:r>
          </w:p>
        </w:tc>
      </w:tr>
      <w:tr w14:paraId="54262548">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55" w:hRule="atLeast"/>
        </w:trPr>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2B7">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friction_coeff</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2B8">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Float</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2B9">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Calculated road friction coefficient</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2BA">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0.412</w:t>
            </w:r>
          </w:p>
        </w:tc>
      </w:tr>
      <w:tr w14:paraId="3C61919C">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55" w:hRule="atLeast"/>
        </w:trPr>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2BB">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gps_lat</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2BC">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Float</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2BD">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GPS latitude coordinate</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2BE">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8.9921</w:t>
            </w:r>
          </w:p>
        </w:tc>
      </w:tr>
      <w:tr w14:paraId="21AD9D8F">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55" w:hRule="atLeast"/>
        </w:trPr>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2BF">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gps_lon</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2C0">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Float</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2C1">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GPS longitude coordinate</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2C2">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38.7547</w:t>
            </w:r>
          </w:p>
        </w:tc>
      </w:tr>
      <w:tr w14:paraId="222282FD">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55" w:hRule="atLeast"/>
        </w:trPr>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2C3">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severity</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2C4">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String</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2C5">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Calculated severity label</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2C6">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High</w:t>
            </w:r>
          </w:p>
        </w:tc>
      </w:tr>
      <w:tr w14:paraId="4ADAF199">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55" w:hRule="atLeast"/>
        </w:trPr>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2C7">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risk</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2C8">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Float</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2C9">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Final computed risk score (0-10)</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2CA">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7.84</w:t>
            </w:r>
          </w:p>
        </w:tc>
      </w:tr>
    </w:tbl>
    <w:p w14:paraId="000002CB">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72" w:after="0" w:line="240" w:lineRule="auto"/>
        <w:ind w:left="0" w:right="0" w:firstLine="0"/>
        <w:jc w:val="left"/>
        <w:rPr>
          <w:rFonts w:ascii="Times" w:hAnsi="Times" w:eastAsia="Times" w:cs="Times"/>
          <w:b/>
          <w:bCs/>
          <w:i w:val="0"/>
          <w:iCs w:val="0"/>
          <w:smallCaps w:val="0"/>
          <w:strike w:val="0"/>
          <w:sz w:val="28"/>
          <w:szCs w:val="28"/>
          <w:u w:val="none"/>
          <w:shd w:val="clear" w:fill="auto"/>
          <w:vertAlign w:val="baseline"/>
        </w:rPr>
      </w:pPr>
    </w:p>
    <w:p w14:paraId="000002CC">
      <w:pPr>
        <w:pStyle w:val="3"/>
        <w:numPr>
          <w:ilvl w:val="1"/>
          <w:numId w:val="1"/>
        </w:numPr>
        <w:tabs>
          <w:tab w:val="left" w:pos="465"/>
        </w:tabs>
        <w:spacing w:before="0" w:after="0" w:line="240" w:lineRule="auto"/>
        <w:ind w:left="465" w:right="0" w:hanging="464"/>
        <w:jc w:val="left"/>
      </w:pPr>
      <w:bookmarkStart w:id="60" w:name="fdwa0vp56ru" w:colFirst="0" w:colLast="0"/>
      <w:bookmarkEnd w:id="60"/>
      <w:r>
        <w:rPr>
          <w:rFonts w:ascii="Times" w:hAnsi="Times" w:eastAsia="Times" w:cs="Times"/>
          <w:rtl w:val="0"/>
        </w:rPr>
        <w:t>Compare Tab — Model Benchmarking</w:t>
      </w:r>
    </w:p>
    <w:p w14:paraId="000002CD">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19" w:after="0" w:line="240" w:lineRule="auto"/>
        <w:ind w:left="1" w:right="957" w:firstLine="0"/>
        <w:jc w:val="left"/>
        <w:rPr>
          <w:rFonts w:ascii="Times" w:hAnsi="Times" w:eastAsia="Times" w:cs="Times"/>
          <w:i w:val="0"/>
          <w:iCs w:val="0"/>
          <w:smallCaps w:val="0"/>
          <w:strike w:val="0"/>
          <w:sz w:val="22"/>
          <w:szCs w:val="22"/>
          <w:u w:val="none"/>
          <w:shd w:val="clear" w:fill="auto"/>
          <w:vertAlign w:val="baseline"/>
        </w:rPr>
      </w:pPr>
      <w:r>
        <w:rPr>
          <w:rFonts w:ascii="Times" w:hAnsi="Times" w:eastAsia="Times" w:cs="Times"/>
          <w:i w:val="0"/>
          <w:iCs w:val="0"/>
          <w:smallCaps w:val="0"/>
          <w:strike w:val="0"/>
          <w:sz w:val="22"/>
          <w:szCs w:val="22"/>
          <w:u w:val="none"/>
          <w:shd w:val="clear" w:fill="auto"/>
          <w:vertAlign w:val="baseline"/>
          <w:rtl w:val="0"/>
        </w:rPr>
        <w:t>The COMPARE tab is putting our YOLO11 model next to YOLOv5 and YOLOv8 in a bar chart comparison. The four metrics showing are Precision, Recall, mAP, and FPS (frames per second). The best result row is highlighting with a blue border so it is easy to see which model is winning.</w:t>
      </w:r>
    </w:p>
    <w:p w14:paraId="000002CE">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00" w:after="0" w:line="240" w:lineRule="auto"/>
        <w:ind w:left="0" w:right="0" w:firstLine="0"/>
        <w:jc w:val="left"/>
        <w:rPr>
          <w:rFonts w:ascii="Times" w:hAnsi="Times" w:eastAsia="Times" w:cs="Times"/>
          <w:i w:val="0"/>
          <w:iCs w:val="0"/>
          <w:smallCaps w:val="0"/>
          <w:strike w:val="0"/>
          <w:sz w:val="22"/>
          <w:szCs w:val="22"/>
          <w:u w:val="none"/>
          <w:shd w:val="clear" w:fill="auto"/>
          <w:vertAlign w:val="baseline"/>
        </w:rPr>
      </w:pPr>
    </w:p>
    <w:p w14:paraId="000002CF">
      <w:pPr>
        <w:pStyle w:val="4"/>
        <w:ind w:firstLine="1"/>
        <w:rPr>
          <w:rFonts w:ascii="Times" w:hAnsi="Times" w:eastAsia="Times" w:cs="Times"/>
        </w:rPr>
      </w:pPr>
      <w:r>
        <w:rPr>
          <w:rFonts w:ascii="Times" w:hAnsi="Times" w:eastAsia="Times" w:cs="Times"/>
          <w:rtl w:val="0"/>
        </w:rPr>
        <w:t>Table 14. Model Comparison Results</w:t>
      </w:r>
    </w:p>
    <w:p w14:paraId="000002D0">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5" w:after="0" w:line="240" w:lineRule="auto"/>
        <w:ind w:left="0" w:right="0" w:firstLine="0"/>
        <w:jc w:val="left"/>
        <w:rPr>
          <w:rFonts w:ascii="Times" w:hAnsi="Times" w:eastAsia="Times" w:cs="Times"/>
          <w:b/>
          <w:bCs/>
          <w:i w:val="0"/>
          <w:iCs w:val="0"/>
          <w:smallCaps w:val="0"/>
          <w:strike w:val="0"/>
          <w:sz w:val="10"/>
          <w:szCs w:val="10"/>
          <w:u w:val="none"/>
          <w:shd w:val="clear" w:fill="auto"/>
          <w:vertAlign w:val="baseline"/>
        </w:rPr>
      </w:pPr>
    </w:p>
    <w:tbl>
      <w:tblPr>
        <w:tblStyle w:val="27"/>
        <w:tblW w:w="9000" w:type="dxa"/>
        <w:tblInd w:w="10"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Layout w:type="fixed"/>
        <w:tblCellMar>
          <w:top w:w="0" w:type="dxa"/>
          <w:left w:w="0" w:type="dxa"/>
          <w:bottom w:w="0" w:type="dxa"/>
          <w:right w:w="0" w:type="dxa"/>
        </w:tblCellMar>
      </w:tblPr>
      <w:tblGrid>
        <w:gridCol w:w="1600"/>
        <w:gridCol w:w="1198"/>
        <w:gridCol w:w="1200"/>
        <w:gridCol w:w="1102"/>
        <w:gridCol w:w="1000"/>
        <w:gridCol w:w="2900"/>
      </w:tblGrid>
      <w:tr w14:paraId="40381AD6">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620" w:hRule="atLeast"/>
        </w:trPr>
        <w:tc>
          <w:tcPr>
            <w:tcBorders>
              <w:top w:val="nil"/>
              <w:left w:val="nil"/>
              <w:bottom w:val="single" w:color="CCCCCC" w:sz="4" w:space="0"/>
              <w:right w:val="nil"/>
            </w:tcBorders>
            <w:shd w:val="clear" w:color="auto" w:fill="19395B"/>
            <w:tcMar>
              <w:top w:w="0" w:type="dxa"/>
              <w:left w:w="0" w:type="dxa"/>
              <w:bottom w:w="0" w:type="dxa"/>
              <w:right w:w="0" w:type="dxa"/>
            </w:tcMar>
          </w:tcPr>
          <w:p w14:paraId="000002D1">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82" w:after="0" w:line="240" w:lineRule="auto"/>
              <w:ind w:left="513" w:right="0" w:firstLine="0"/>
              <w:jc w:val="left"/>
              <w:rPr>
                <w:rFonts w:ascii="Times" w:hAnsi="Times" w:eastAsia="Times" w:cs="Times"/>
                <w:b/>
                <w:bCs/>
                <w:i w:val="0"/>
                <w:iCs w:val="0"/>
                <w:smallCaps w:val="0"/>
                <w:strike w:val="0"/>
                <w:sz w:val="20"/>
                <w:szCs w:val="20"/>
                <w:u w:val="none"/>
                <w:shd w:val="clear" w:fill="auto"/>
                <w:vertAlign w:val="baseline"/>
              </w:rPr>
            </w:pPr>
            <w:r>
              <w:rPr>
                <w:rFonts w:ascii="Times" w:hAnsi="Times" w:eastAsia="Times" w:cs="Times"/>
                <w:b/>
                <w:bCs/>
                <w:i w:val="0"/>
                <w:iCs w:val="0"/>
                <w:smallCaps w:val="0"/>
                <w:strike w:val="0"/>
                <w:sz w:val="20"/>
                <w:szCs w:val="20"/>
                <w:u w:val="none"/>
                <w:shd w:val="clear" w:fill="auto"/>
                <w:vertAlign w:val="baseline"/>
                <w:rtl w:val="0"/>
              </w:rPr>
              <w:t>Model</w:t>
            </w:r>
          </w:p>
        </w:tc>
        <w:tc>
          <w:tcPr>
            <w:tcBorders>
              <w:top w:val="nil"/>
              <w:left w:val="nil"/>
              <w:bottom w:val="single" w:color="CCCCCC" w:sz="4" w:space="0"/>
              <w:right w:val="nil"/>
            </w:tcBorders>
            <w:shd w:val="clear" w:color="auto" w:fill="19395B"/>
            <w:tcMar>
              <w:top w:w="0" w:type="dxa"/>
              <w:left w:w="0" w:type="dxa"/>
              <w:bottom w:w="0" w:type="dxa"/>
              <w:right w:w="0" w:type="dxa"/>
            </w:tcMar>
          </w:tcPr>
          <w:p w14:paraId="000002D2">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82" w:after="0" w:line="240" w:lineRule="auto"/>
              <w:ind w:left="445" w:right="145" w:hanging="294"/>
              <w:jc w:val="left"/>
              <w:rPr>
                <w:rFonts w:ascii="Times" w:hAnsi="Times" w:eastAsia="Times" w:cs="Times"/>
                <w:b/>
                <w:bCs/>
                <w:i w:val="0"/>
                <w:iCs w:val="0"/>
                <w:smallCaps w:val="0"/>
                <w:strike w:val="0"/>
                <w:sz w:val="20"/>
                <w:szCs w:val="20"/>
                <w:u w:val="none"/>
                <w:shd w:val="clear" w:fill="auto"/>
                <w:vertAlign w:val="baseline"/>
              </w:rPr>
            </w:pPr>
            <w:r>
              <w:rPr>
                <w:rFonts w:ascii="Times" w:hAnsi="Times" w:eastAsia="Times" w:cs="Times"/>
                <w:b/>
                <w:bCs/>
                <w:i w:val="0"/>
                <w:iCs w:val="0"/>
                <w:smallCaps w:val="0"/>
                <w:strike w:val="0"/>
                <w:sz w:val="20"/>
                <w:szCs w:val="20"/>
                <w:u w:val="none"/>
                <w:shd w:val="clear" w:fill="auto"/>
                <w:vertAlign w:val="baseline"/>
                <w:rtl w:val="0"/>
              </w:rPr>
              <w:t>Precision (%)</w:t>
            </w:r>
          </w:p>
        </w:tc>
        <w:tc>
          <w:tcPr>
            <w:tcBorders>
              <w:top w:val="nil"/>
              <w:left w:val="nil"/>
              <w:bottom w:val="single" w:color="CCCCCC" w:sz="4" w:space="0"/>
              <w:right w:val="nil"/>
            </w:tcBorders>
            <w:shd w:val="clear" w:color="auto" w:fill="19395B"/>
            <w:tcMar>
              <w:top w:w="0" w:type="dxa"/>
              <w:left w:w="0" w:type="dxa"/>
              <w:bottom w:w="0" w:type="dxa"/>
              <w:right w:w="0" w:type="dxa"/>
            </w:tcMar>
          </w:tcPr>
          <w:p w14:paraId="000002D3">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82" w:after="0" w:line="240" w:lineRule="auto"/>
              <w:ind w:left="124" w:right="0" w:firstLine="0"/>
              <w:jc w:val="left"/>
              <w:rPr>
                <w:rFonts w:ascii="Times" w:hAnsi="Times" w:eastAsia="Times" w:cs="Times"/>
                <w:b/>
                <w:bCs/>
                <w:i w:val="0"/>
                <w:iCs w:val="0"/>
                <w:smallCaps w:val="0"/>
                <w:strike w:val="0"/>
                <w:sz w:val="20"/>
                <w:szCs w:val="20"/>
                <w:u w:val="none"/>
                <w:shd w:val="clear" w:fill="auto"/>
                <w:vertAlign w:val="baseline"/>
              </w:rPr>
            </w:pPr>
            <w:r>
              <w:rPr>
                <w:rFonts w:ascii="Times" w:hAnsi="Times" w:eastAsia="Times" w:cs="Times"/>
                <w:b/>
                <w:bCs/>
                <w:i w:val="0"/>
                <w:iCs w:val="0"/>
                <w:smallCaps w:val="0"/>
                <w:strike w:val="0"/>
                <w:sz w:val="20"/>
                <w:szCs w:val="20"/>
                <w:u w:val="none"/>
                <w:shd w:val="clear" w:fill="auto"/>
                <w:vertAlign w:val="baseline"/>
                <w:rtl w:val="0"/>
              </w:rPr>
              <w:t>Recall (%)</w:t>
            </w:r>
          </w:p>
        </w:tc>
        <w:tc>
          <w:tcPr>
            <w:tcBorders>
              <w:top w:val="nil"/>
              <w:left w:val="nil"/>
              <w:bottom w:val="single" w:color="CCCCCC" w:sz="4" w:space="0"/>
              <w:right w:val="nil"/>
            </w:tcBorders>
            <w:shd w:val="clear" w:color="auto" w:fill="19395B"/>
            <w:tcMar>
              <w:top w:w="0" w:type="dxa"/>
              <w:left w:w="0" w:type="dxa"/>
              <w:bottom w:w="0" w:type="dxa"/>
              <w:right w:w="0" w:type="dxa"/>
            </w:tcMar>
          </w:tcPr>
          <w:p w14:paraId="000002D4">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82" w:after="0" w:line="240" w:lineRule="auto"/>
              <w:ind w:left="142" w:right="0" w:firstLine="0"/>
              <w:jc w:val="left"/>
              <w:rPr>
                <w:rFonts w:ascii="Times" w:hAnsi="Times" w:eastAsia="Times" w:cs="Times"/>
                <w:b/>
                <w:bCs/>
                <w:i w:val="0"/>
                <w:iCs w:val="0"/>
                <w:smallCaps w:val="0"/>
                <w:strike w:val="0"/>
                <w:sz w:val="20"/>
                <w:szCs w:val="20"/>
                <w:u w:val="none"/>
                <w:shd w:val="clear" w:fill="auto"/>
                <w:vertAlign w:val="baseline"/>
              </w:rPr>
            </w:pPr>
            <w:r>
              <w:rPr>
                <w:rFonts w:ascii="Times" w:hAnsi="Times" w:eastAsia="Times" w:cs="Times"/>
                <w:b/>
                <w:bCs/>
                <w:i w:val="0"/>
                <w:iCs w:val="0"/>
                <w:smallCaps w:val="0"/>
                <w:strike w:val="0"/>
                <w:sz w:val="20"/>
                <w:szCs w:val="20"/>
                <w:u w:val="none"/>
                <w:shd w:val="clear" w:fill="auto"/>
                <w:vertAlign w:val="baseline"/>
                <w:rtl w:val="0"/>
              </w:rPr>
              <w:t>mAP (%)</w:t>
            </w:r>
          </w:p>
        </w:tc>
        <w:tc>
          <w:tcPr>
            <w:tcBorders>
              <w:top w:val="nil"/>
              <w:left w:val="nil"/>
              <w:bottom w:val="single" w:color="CCCCCC" w:sz="4" w:space="0"/>
              <w:right w:val="nil"/>
            </w:tcBorders>
            <w:shd w:val="clear" w:color="auto" w:fill="19395B"/>
            <w:tcMar>
              <w:top w:w="0" w:type="dxa"/>
              <w:left w:w="0" w:type="dxa"/>
              <w:bottom w:w="0" w:type="dxa"/>
              <w:right w:w="0" w:type="dxa"/>
            </w:tcMar>
          </w:tcPr>
          <w:p w14:paraId="000002D5">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82" w:after="0" w:line="240" w:lineRule="auto"/>
              <w:ind w:left="307" w:right="0" w:firstLine="0"/>
              <w:jc w:val="left"/>
              <w:rPr>
                <w:rFonts w:ascii="Times" w:hAnsi="Times" w:eastAsia="Times" w:cs="Times"/>
                <w:b/>
                <w:bCs/>
                <w:i w:val="0"/>
                <w:iCs w:val="0"/>
                <w:smallCaps w:val="0"/>
                <w:strike w:val="0"/>
                <w:sz w:val="20"/>
                <w:szCs w:val="20"/>
                <w:u w:val="none"/>
                <w:shd w:val="clear" w:fill="auto"/>
                <w:vertAlign w:val="baseline"/>
              </w:rPr>
            </w:pPr>
            <w:r>
              <w:rPr>
                <w:rFonts w:ascii="Times" w:hAnsi="Times" w:eastAsia="Times" w:cs="Times"/>
                <w:b/>
                <w:bCs/>
                <w:i w:val="0"/>
                <w:iCs w:val="0"/>
                <w:smallCaps w:val="0"/>
                <w:strike w:val="0"/>
                <w:sz w:val="20"/>
                <w:szCs w:val="20"/>
                <w:u w:val="none"/>
                <w:shd w:val="clear" w:fill="auto"/>
                <w:vertAlign w:val="baseline"/>
                <w:rtl w:val="0"/>
              </w:rPr>
              <w:t>FPS</w:t>
            </w:r>
          </w:p>
        </w:tc>
        <w:tc>
          <w:tcPr>
            <w:tcBorders>
              <w:top w:val="nil"/>
              <w:left w:val="nil"/>
              <w:bottom w:val="single" w:color="CCCCCC" w:sz="4" w:space="0"/>
              <w:right w:val="nil"/>
            </w:tcBorders>
            <w:shd w:val="clear" w:color="auto" w:fill="19395B"/>
            <w:tcMar>
              <w:top w:w="0" w:type="dxa"/>
              <w:left w:w="0" w:type="dxa"/>
              <w:bottom w:w="0" w:type="dxa"/>
              <w:right w:w="0" w:type="dxa"/>
            </w:tcMar>
          </w:tcPr>
          <w:p w14:paraId="000002D6">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82" w:after="0" w:line="240" w:lineRule="auto"/>
              <w:ind w:left="5" w:right="0" w:firstLine="0"/>
              <w:jc w:val="center"/>
              <w:rPr>
                <w:rFonts w:ascii="Times" w:hAnsi="Times" w:eastAsia="Times" w:cs="Times"/>
                <w:b/>
                <w:bCs/>
                <w:i w:val="0"/>
                <w:iCs w:val="0"/>
                <w:smallCaps w:val="0"/>
                <w:strike w:val="0"/>
                <w:sz w:val="20"/>
                <w:szCs w:val="20"/>
                <w:u w:val="none"/>
                <w:shd w:val="clear" w:fill="auto"/>
                <w:vertAlign w:val="baseline"/>
              </w:rPr>
            </w:pPr>
            <w:r>
              <w:rPr>
                <w:rFonts w:ascii="Times" w:hAnsi="Times" w:eastAsia="Times" w:cs="Times"/>
                <w:b/>
                <w:bCs/>
                <w:i w:val="0"/>
                <w:iCs w:val="0"/>
                <w:smallCaps w:val="0"/>
                <w:strike w:val="0"/>
                <w:sz w:val="20"/>
                <w:szCs w:val="20"/>
                <w:u w:val="none"/>
                <w:shd w:val="clear" w:fill="auto"/>
                <w:vertAlign w:val="baseline"/>
                <w:rtl w:val="0"/>
              </w:rPr>
              <w:t>Result</w:t>
            </w:r>
          </w:p>
        </w:tc>
      </w:tr>
      <w:tr w14:paraId="04A0DBC6">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572" w:hRule="atLeast"/>
        </w:trPr>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2D7">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YOLO11 (Ours)</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2D8">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77</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2D9">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20"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75</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2DA">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20"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79</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2DB">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45</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2DC">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BEST — fastest and most accurate</w:t>
            </w:r>
          </w:p>
        </w:tc>
      </w:tr>
      <w:tr w14:paraId="34031F9B">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55" w:hRule="atLeast"/>
        </w:trPr>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2DD">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YOLOv8</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2DE">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74</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2DF">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20"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72</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2E0">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20"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77</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2E1">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38</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2E2">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Second best</w:t>
            </w:r>
          </w:p>
        </w:tc>
      </w:tr>
      <w:tr w14:paraId="1ACE0ABC">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55" w:hRule="atLeast"/>
        </w:trPr>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2E3">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YOLOv5</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2E4">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70</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2E5">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20"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68</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2E6">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20"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73</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2E7">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35</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2E8">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Lowest performance</w:t>
            </w:r>
          </w:p>
        </w:tc>
      </w:tr>
    </w:tbl>
    <w:p w14:paraId="000002E9">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41" w:after="0" w:line="240" w:lineRule="auto"/>
        <w:ind w:left="0" w:right="0" w:firstLine="0"/>
        <w:jc w:val="left"/>
        <w:rPr>
          <w:rFonts w:ascii="Times" w:hAnsi="Times" w:eastAsia="Times" w:cs="Times"/>
          <w:b/>
          <w:bCs/>
          <w:i w:val="0"/>
          <w:iCs w:val="0"/>
          <w:smallCaps w:val="0"/>
          <w:strike w:val="0"/>
          <w:sz w:val="22"/>
          <w:szCs w:val="22"/>
          <w:u w:val="none"/>
          <w:shd w:val="clear" w:fill="auto"/>
          <w:vertAlign w:val="baseline"/>
        </w:rPr>
      </w:pPr>
    </w:p>
    <w:p w14:paraId="000002EA">
      <w:pPr>
        <w:pStyle w:val="3"/>
        <w:numPr>
          <w:ilvl w:val="1"/>
          <w:numId w:val="1"/>
        </w:numPr>
        <w:tabs>
          <w:tab w:val="left" w:pos="465"/>
        </w:tabs>
        <w:spacing w:before="0" w:after="0" w:line="240" w:lineRule="auto"/>
        <w:ind w:left="465" w:right="0" w:hanging="464"/>
        <w:jc w:val="left"/>
      </w:pPr>
      <w:bookmarkStart w:id="61" w:name="jiq36l35se4a" w:colFirst="0" w:colLast="0"/>
      <w:bookmarkEnd w:id="61"/>
      <w:r>
        <w:rPr>
          <w:rFonts w:ascii="Times" w:hAnsi="Times" w:eastAsia="Times" w:cs="Times"/>
          <w:rtl w:val="0"/>
        </w:rPr>
        <w:t>Forecast Tab — Risk Prediction Over Time</w:t>
      </w:r>
    </w:p>
    <w:p w14:paraId="000002EB">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19" w:after="0" w:line="240" w:lineRule="auto"/>
        <w:ind w:left="1" w:right="908" w:firstLine="0"/>
        <w:jc w:val="left"/>
        <w:rPr>
          <w:rFonts w:ascii="Times" w:hAnsi="Times" w:eastAsia="Times" w:cs="Times"/>
          <w:i w:val="0"/>
          <w:iCs w:val="0"/>
          <w:smallCaps w:val="0"/>
          <w:strike w:val="0"/>
          <w:sz w:val="22"/>
          <w:szCs w:val="22"/>
          <w:u w:val="none"/>
          <w:shd w:val="clear" w:fill="auto"/>
          <w:vertAlign w:val="baseline"/>
        </w:rPr>
      </w:pPr>
      <w:r>
        <w:rPr>
          <w:rFonts w:ascii="Times" w:hAnsi="Times" w:eastAsia="Times" w:cs="Times"/>
          <w:i w:val="0"/>
          <w:iCs w:val="0"/>
          <w:smallCaps w:val="0"/>
          <w:strike w:val="0"/>
          <w:sz w:val="22"/>
          <w:szCs w:val="22"/>
          <w:u w:val="none"/>
          <w:shd w:val="clear" w:fill="auto"/>
          <w:vertAlign w:val="baseline"/>
          <w:rtl w:val="0"/>
        </w:rPr>
        <w:t>The FORECAST tab is showing a risk prediction graph for next 6, 12, or 24 hours depend on what horizon user select. The forecast is computing using a cubic Hermite interpolation over the risk history, so it smooth the graph and not just draw straight lines.</w:t>
      </w:r>
    </w:p>
    <w:p w14:paraId="000002EC">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20" w:after="0" w:line="240" w:lineRule="auto"/>
        <w:ind w:left="1" w:right="957" w:firstLine="0"/>
        <w:jc w:val="left"/>
        <w:rPr>
          <w:rFonts w:ascii="Times" w:hAnsi="Times" w:eastAsia="Times" w:cs="Times"/>
          <w:i w:val="0"/>
          <w:iCs w:val="0"/>
          <w:smallCaps w:val="0"/>
          <w:strike w:val="0"/>
          <w:sz w:val="22"/>
          <w:szCs w:val="22"/>
          <w:u w:val="none"/>
          <w:shd w:val="clear" w:fill="auto"/>
          <w:vertAlign w:val="baseline"/>
        </w:rPr>
        <w:sectPr>
          <w:pgSz w:w="12240" w:h="15840"/>
          <w:pgMar w:top="1340" w:right="360" w:bottom="960" w:left="1440" w:header="714" w:footer="766" w:gutter="0"/>
          <w:cols w:space="720" w:num="1"/>
        </w:sectPr>
      </w:pPr>
      <w:r>
        <w:rPr>
          <w:rFonts w:ascii="Times" w:hAnsi="Times" w:eastAsia="Times" w:cs="Times"/>
          <w:i w:val="0"/>
          <w:iCs w:val="0"/>
          <w:smallCaps w:val="0"/>
          <w:strike w:val="0"/>
          <w:sz w:val="22"/>
          <w:szCs w:val="22"/>
          <w:u w:val="none"/>
          <w:shd w:val="clear" w:fill="auto"/>
          <w:vertAlign w:val="baseline"/>
          <w:rtl w:val="0"/>
        </w:rPr>
        <w:t>The weather forecast is also showing here in a 6-slot grid with icons for sun, rain, cloud, and fog. Each slot showing time, temperature, rain probability, and wind speed. Below the forecast graph there is a season-based analysis section that explain how different Ethiopian seasons (dry season, rainy season) change the expected risk level on roads.</w:t>
      </w:r>
    </w:p>
    <w:p w14:paraId="000002ED">
      <w:pPr>
        <w:pStyle w:val="2"/>
        <w:tabs>
          <w:tab w:val="left" w:pos="399"/>
        </w:tabs>
        <w:spacing w:before="84" w:after="79" w:line="240" w:lineRule="auto"/>
        <w:ind w:left="401" w:right="1406" w:firstLine="0"/>
        <w:jc w:val="left"/>
        <w:rPr>
          <w:rFonts w:ascii="Times" w:hAnsi="Times" w:eastAsia="Times" w:cs="Times"/>
          <w:color w:val="000000"/>
        </w:rPr>
      </w:pPr>
      <w:bookmarkStart w:id="62" w:name="jqui3xs3vgbt" w:colFirst="0" w:colLast="0"/>
      <w:bookmarkEnd w:id="62"/>
      <w:r>
        <w:rPr>
          <w:rFonts w:ascii="Times" w:hAnsi="Times" w:eastAsia="Times" w:cs="Times"/>
          <w:rtl w:val="0"/>
        </w:rPr>
        <w:t xml:space="preserve">Simulation Variables </w:t>
      </w:r>
      <w:r>
        <w:rPr>
          <w:rFonts w:ascii="Times" w:hAnsi="Times" w:eastAsia="Times" w:cs="Times"/>
          <w:sz w:val="2"/>
          <w:szCs w:val="2"/>
        </w:rPr>
        <mc:AlternateContent>
          <mc:Choice Requires="wpg">
            <w:drawing>
              <wp:inline distT="0" distB="0" distL="0" distR="0">
                <wp:extent cx="6057265" cy="6350"/>
                <wp:effectExtent l="0" t="0" r="0" b="0"/>
                <wp:docPr id="72" name="Group 72"/>
                <wp:cNvGraphicFramePr/>
                <a:graphic xmlns:a="http://schemas.openxmlformats.org/drawingml/2006/main">
                  <a:graphicData uri="http://schemas.microsoft.com/office/word/2010/wordprocessingGroup">
                    <wpg:wgp>
                      <wpg:cNvGrpSpPr/>
                      <wpg:grpSpPr>
                        <a:xfrm>
                          <a:off x="2317350" y="3775225"/>
                          <a:ext cx="6057265" cy="6350"/>
                          <a:chOff x="2317350" y="3775225"/>
                          <a:chExt cx="6057300" cy="9550"/>
                        </a:xfrm>
                      </wpg:grpSpPr>
                      <wpg:grpSp>
                        <wpg:cNvPr id="73" name="Group 73"/>
                        <wpg:cNvGrpSpPr/>
                        <wpg:grpSpPr>
                          <a:xfrm>
                            <a:off x="2317368" y="3776825"/>
                            <a:ext cx="6057265" cy="6350"/>
                            <a:chOff x="2317350" y="3775225"/>
                            <a:chExt cx="6057300" cy="9550"/>
                          </a:xfrm>
                        </wpg:grpSpPr>
                        <wps:wsp>
                          <wps:cNvPr id="74" name="Shape 4"/>
                          <wps:cNvSpPr/>
                          <wps:spPr>
                            <a:xfrm>
                              <a:off x="2317350" y="3775225"/>
                              <a:ext cx="6057300" cy="9550"/>
                            </a:xfrm>
                            <a:prstGeom prst="rect">
                              <a:avLst/>
                            </a:prstGeom>
                            <a:noFill/>
                            <a:ln>
                              <a:noFill/>
                            </a:ln>
                          </wps:spPr>
                          <wps:txbx>
                            <w:txbxContent>
                              <w:p w14:paraId="755C8F0F">
                                <w:pPr>
                                  <w:spacing w:before="0" w:after="0" w:line="240" w:lineRule="auto"/>
                                  <w:ind w:left="0" w:right="0" w:firstLine="0"/>
                                  <w:jc w:val="left"/>
                                </w:pPr>
                              </w:p>
                            </w:txbxContent>
                          </wps:txbx>
                          <wps:bodyPr spcFirstLastPara="1" wrap="square" lIns="91425" tIns="91425" rIns="91425" bIns="91425" anchor="ctr" anchorCtr="0">
                            <a:noAutofit/>
                          </wps:bodyPr>
                        </wps:wsp>
                        <wpg:grpSp>
                          <wpg:cNvPr id="75" name="Group 75"/>
                          <wpg:cNvGrpSpPr/>
                          <wpg:grpSpPr>
                            <a:xfrm>
                              <a:off x="2317368" y="3776825"/>
                              <a:ext cx="6057265" cy="6350"/>
                              <a:chOff x="0" y="0"/>
                              <a:chExt cx="6057265" cy="6350"/>
                            </a:xfrm>
                          </wpg:grpSpPr>
                          <wps:wsp>
                            <wps:cNvPr id="76" name="Shape 34"/>
                            <wps:cNvSpPr/>
                            <wps:spPr>
                              <a:xfrm>
                                <a:off x="0" y="0"/>
                                <a:ext cx="6057250" cy="6350"/>
                              </a:xfrm>
                              <a:prstGeom prst="rect">
                                <a:avLst/>
                              </a:prstGeom>
                              <a:noFill/>
                              <a:ln>
                                <a:noFill/>
                              </a:ln>
                            </wps:spPr>
                            <wps:txbx>
                              <w:txbxContent>
                                <w:p w14:paraId="03A7D092">
                                  <w:pPr>
                                    <w:spacing w:before="0" w:after="0" w:line="240" w:lineRule="auto"/>
                                    <w:ind w:left="0" w:right="0" w:firstLine="0"/>
                                    <w:jc w:val="left"/>
                                  </w:pPr>
                                </w:p>
                              </w:txbxContent>
                            </wps:txbx>
                            <wps:bodyPr spcFirstLastPara="1" wrap="square" lIns="91425" tIns="91425" rIns="91425" bIns="91425" anchor="ctr" anchorCtr="0">
                              <a:noAutofit/>
                            </wps:bodyPr>
                          </wps:wsp>
                          <wps:wsp>
                            <wps:cNvPr id="77" name="Shape 35"/>
                            <wps:cNvSpPr/>
                            <wps:spPr>
                              <a:xfrm>
                                <a:off x="0" y="3175"/>
                                <a:ext cx="6057265" cy="1270"/>
                              </a:xfrm>
                              <a:custGeom>
                                <a:avLst/>
                                <a:gdLst/>
                                <a:ahLst/>
                                <a:cxnLst/>
                                <a:rect l="l" t="t" r="r" b="b"/>
                                <a:pathLst>
                                  <a:path w="6057265" h="120000" extrusionOk="0">
                                    <a:moveTo>
                                      <a:pt x="6057265" y="0"/>
                                    </a:moveTo>
                                    <a:lnTo>
                                      <a:pt x="0" y="0"/>
                                    </a:lnTo>
                                  </a:path>
                                  <a:path w="6057265" h="120000" extrusionOk="0">
                                    <a:moveTo>
                                      <a:pt x="6057265" y="0"/>
                                    </a:moveTo>
                                    <a:lnTo>
                                      <a:pt x="0" y="0"/>
                                    </a:lnTo>
                                  </a:path>
                                </a:pathLst>
                              </a:custGeom>
                              <a:noFill/>
                              <a:ln w="9525" cap="flat" cmpd="sng">
                                <a:solidFill>
                                  <a:srgbClr val="0C46A0"/>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inline>
            </w:drawing>
          </mc:Choice>
          <mc:Fallback>
            <w:pict>
              <v:group id="_x0000_s1026" o:spid="_x0000_s1026" o:spt="203" style="height:0.5pt;width:476.95pt;" coordorigin="2317350,3775225" coordsize="6057300,9550" o:gfxdata="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">
                <o:lock v:ext="edit" aspectratio="f"/>
                <v:group id="_x0000_s1026" o:spid="_x0000_s1026" o:spt="203" style="position:absolute;left:2317368;top:3776825;height:6350;width:6057265;" coordorigin="2317350,3775225" coordsize="6057300,9550" o:gfxdata="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3wPqwr0AAADbAAAADwAAAAAAAAABACAAAAAiAAAAZHJzL2Rvd25yZXYueG1s&#10;UEsBAhQAFAAAAAgAh07iQDMvBZ47AAAAOQAAABUAAAAAAAAAAQAgAAAADAEAAGRycy9ncm91cHNo&#10;YXBleG1sLnhtbFBLBQYAAAAABgAGAGABAADJAwAAAAA=&#10;">
                  <o:lock v:ext="edit" aspectratio="f"/>
                  <v:rect id="Shape 4" o:spid="_x0000_s1026" o:spt="1" style="position:absolute;left:2317350;top:3775225;height:9550;width:6057300;v-text-anchor:middle;" filled="f" stroked="f" coordsize="21600,21600" o:gfxdata="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qxPQ+8AAAA&#10;2wAAAA8AAAAAAAAAAQAgAAAAIgAAAGRycy9kb3ducmV2LnhtbFBLAQIUABQAAAAIAIdO4kAzLwWe&#10;OwAAADkAAAAQAAAAAAAAAAEAIAAAAAsBAABkcnMvc2hhcGV4bWwueG1sUEsFBgAAAAAGAAYAWwEA&#10;ALUDAAAAAA==&#10;">
                    <v:fill on="f" focussize="0,0"/>
                    <v:stroke on="f"/>
                    <v:imagedata o:title=""/>
                    <o:lock v:ext="edit" aspectratio="f"/>
                    <v:textbox inset="7.1988188976378pt,7.1988188976378pt,7.1988188976378pt,7.1988188976378pt">
                      <w:txbxContent>
                        <w:p w14:paraId="755C8F0F">
                          <w:pPr>
                            <w:spacing w:before="0" w:after="0" w:line="240" w:lineRule="auto"/>
                            <w:ind w:left="0" w:right="0" w:firstLine="0"/>
                            <w:jc w:val="left"/>
                          </w:pPr>
                        </w:p>
                      </w:txbxContent>
                    </v:textbox>
                  </v:rect>
                  <v:group id="_x0000_s1026" o:spid="_x0000_s1026" o:spt="203" style="position:absolute;left:2317368;top:3776825;height:6350;width:6057265;" coordsize="6057265,6350" o:gfxdata="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P6bXLb0AAADbAAAADwAAAAAAAAABACAAAAAiAAAAZHJzL2Rvd25yZXYueG1s&#10;UEsBAhQAFAAAAAgAh07iQDMvBZ47AAAAOQAAABUAAAAAAAAAAQAgAAAADAEAAGRycy9ncm91cHNo&#10;YXBleG1sLnhtbFBLBQYAAAAABgAGAGABAADJAwAAAAA=&#10;">
                    <o:lock v:ext="edit" aspectratio="f"/>
                    <v:rect id="Shape 34" o:spid="_x0000_s1026" o:spt="1" style="position:absolute;left:0;top:0;height:6350;width:6057250;v-text-anchor:middle;" filled="f" stroked="f" coordsize="21600,21600" o:gfxdata="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1LwbjvQAA&#10;ANsAAAAPAAAAAAAAAAEAIAAAACIAAABkcnMvZG93bnJldi54bWxQSwECFAAUAAAACACHTuJAMy8F&#10;njsAAAA5AAAAEAAAAAAAAAABACAAAAAMAQAAZHJzL3NoYXBleG1sLnhtbFBLBQYAAAAABgAGAFsB&#10;AAC2AwAAAAA=&#10;">
                      <v:fill on="f" focussize="0,0"/>
                      <v:stroke on="f"/>
                      <v:imagedata o:title=""/>
                      <o:lock v:ext="edit" aspectratio="f"/>
                      <v:textbox inset="7.1988188976378pt,7.1988188976378pt,7.1988188976378pt,7.1988188976378pt">
                        <w:txbxContent>
                          <w:p w14:paraId="03A7D092">
                            <w:pPr>
                              <w:spacing w:before="0" w:after="0" w:line="240" w:lineRule="auto"/>
                              <w:ind w:left="0" w:right="0" w:firstLine="0"/>
                              <w:jc w:val="left"/>
                            </w:pPr>
                          </w:p>
                        </w:txbxContent>
                      </v:textbox>
                    </v:rect>
                    <v:shape id="Shape 35" o:spid="_x0000_s1026" o:spt="100" style="position:absolute;left:0;top:3175;height:1270;width:6057265;v-text-anchor:middle;" filled="f" stroked="t" coordsize="6057265,120000" o:gfxdata="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At4pu8AAAA&#10;2wAAAA8AAAAAAAAAAQAgAAAAIgAAAGRycy9kb3ducmV2LnhtbFBLAQIUABQAAAAIAIdO4kAzLwWe&#10;OwAAADkAAAAQAAAAAAAAAAEAIAAAAAsBAABkcnMvc2hhcGV4bWwueG1sUEsFBgAAAAAGAAYAWwEA&#10;ALUDAAAAAA==&#10;" path="m6057265,0l0,0em6057265,0l0,0e">
                      <v:fill on="f" focussize="0,0"/>
                      <v:stroke color="#0C46A0" joinstyle="round" startarrowwidth="narrow" startarrowlength="short" endarrowwidth="narrow" endarrowlength="short"/>
                      <v:imagedata o:title=""/>
                      <o:lock v:ext="edit" aspectratio="f"/>
                      <v:textbox inset="7.1988188976378pt,7.1988188976378pt,7.1988188976378pt,7.1988188976378pt"/>
                    </v:shape>
                  </v:group>
                </v:group>
                <w10:wrap type="none"/>
                <w10:anchorlock/>
              </v:group>
            </w:pict>
          </mc:Fallback>
        </mc:AlternateContent>
      </w:r>
    </w:p>
    <w:p w14:paraId="000002EE">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70" w:after="0" w:line="240" w:lineRule="auto"/>
        <w:ind w:left="1" w:right="957" w:firstLine="0"/>
        <w:jc w:val="left"/>
        <w:rPr>
          <w:rFonts w:ascii="Times" w:hAnsi="Times" w:eastAsia="Times" w:cs="Times"/>
          <w:i w:val="0"/>
          <w:iCs w:val="0"/>
          <w:smallCaps w:val="0"/>
          <w:strike w:val="0"/>
          <w:sz w:val="22"/>
          <w:szCs w:val="22"/>
          <w:u w:val="none"/>
          <w:shd w:val="clear" w:fill="auto"/>
          <w:vertAlign w:val="baseline"/>
        </w:rPr>
      </w:pPr>
      <w:r>
        <w:rPr>
          <w:rFonts w:ascii="Times" w:hAnsi="Times" w:eastAsia="Times" w:cs="Times"/>
          <w:i w:val="0"/>
          <w:iCs w:val="0"/>
          <w:smallCaps w:val="0"/>
          <w:strike w:val="0"/>
          <w:sz w:val="22"/>
          <w:szCs w:val="22"/>
          <w:u w:val="none"/>
          <w:shd w:val="clear" w:fill="auto"/>
          <w:vertAlign w:val="baseline"/>
          <w:rtl w:val="0"/>
        </w:rPr>
        <w:t>This section explain every variable that the simulation engine is using. We explain where each number come from and what it mean in real world.</w:t>
      </w:r>
    </w:p>
    <w:p w14:paraId="000002EF">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w:hAnsi="Times" w:eastAsia="Times" w:cs="Times"/>
          <w:i w:val="0"/>
          <w:iCs w:val="0"/>
          <w:smallCaps w:val="0"/>
          <w:strike w:val="0"/>
          <w:sz w:val="22"/>
          <w:szCs w:val="22"/>
          <w:u w:val="none"/>
          <w:shd w:val="clear" w:fill="auto"/>
          <w:vertAlign w:val="baseline"/>
        </w:rPr>
      </w:pPr>
    </w:p>
    <w:p w14:paraId="000002F0">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08" w:after="0" w:line="240" w:lineRule="auto"/>
        <w:ind w:left="0" w:right="0" w:firstLine="0"/>
        <w:jc w:val="left"/>
        <w:rPr>
          <w:rFonts w:ascii="Times" w:hAnsi="Times" w:eastAsia="Times" w:cs="Times"/>
          <w:i w:val="0"/>
          <w:iCs w:val="0"/>
          <w:smallCaps w:val="0"/>
          <w:strike w:val="0"/>
          <w:sz w:val="22"/>
          <w:szCs w:val="22"/>
          <w:u w:val="none"/>
          <w:shd w:val="clear" w:fill="auto"/>
          <w:vertAlign w:val="baseline"/>
        </w:rPr>
      </w:pPr>
    </w:p>
    <w:p w14:paraId="000002F1">
      <w:pPr>
        <w:pStyle w:val="3"/>
        <w:numPr>
          <w:ilvl w:val="1"/>
          <w:numId w:val="1"/>
        </w:numPr>
        <w:tabs>
          <w:tab w:val="left" w:pos="465"/>
        </w:tabs>
        <w:spacing w:before="0" w:after="0" w:line="240" w:lineRule="auto"/>
        <w:ind w:left="465" w:right="0" w:hanging="464"/>
        <w:jc w:val="left"/>
      </w:pPr>
      <w:bookmarkStart w:id="63" w:name="27jvq7z7uq83" w:colFirst="0" w:colLast="0"/>
      <w:bookmarkEnd w:id="63"/>
      <w:r>
        <w:rPr>
          <w:rFonts w:ascii="Times" w:hAnsi="Times" w:eastAsia="Times" w:cs="Times"/>
          <w:rtl w:val="0"/>
        </w:rPr>
        <w:t>Input Variables (What User Can Change)</w:t>
      </w:r>
    </w:p>
    <w:p w14:paraId="000002F2">
      <w:pPr>
        <w:spacing w:before="180"/>
        <w:ind w:left="1" w:right="0" w:firstLine="0"/>
        <w:jc w:val="left"/>
        <w:rPr>
          <w:rFonts w:ascii="Times" w:hAnsi="Times" w:eastAsia="Times" w:cs="Times"/>
          <w:b/>
          <w:bCs/>
          <w:sz w:val="24"/>
          <w:szCs w:val="24"/>
        </w:rPr>
      </w:pPr>
      <w:bookmarkStart w:id="64" w:name="dthtc8r0gjvo" w:colFirst="0" w:colLast="0"/>
      <w:bookmarkEnd w:id="64"/>
      <w:r>
        <w:rPr>
          <w:rFonts w:ascii="Times" w:hAnsi="Times" w:eastAsia="Times" w:cs="Times"/>
          <w:b/>
          <w:bCs/>
          <w:sz w:val="24"/>
          <w:szCs w:val="24"/>
          <w:rtl w:val="0"/>
        </w:rPr>
        <w:t>speed_kmh — Vehicle Speed</w:t>
      </w:r>
    </w:p>
    <w:p w14:paraId="000002F3">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79" w:after="0" w:line="240" w:lineRule="auto"/>
        <w:ind w:left="1" w:right="957" w:firstLine="0"/>
        <w:jc w:val="left"/>
        <w:rPr>
          <w:rFonts w:ascii="Times" w:hAnsi="Times" w:eastAsia="Times" w:cs="Times"/>
          <w:i w:val="0"/>
          <w:iCs w:val="0"/>
          <w:smallCaps w:val="0"/>
          <w:strike w:val="0"/>
          <w:sz w:val="22"/>
          <w:szCs w:val="22"/>
          <w:u w:val="none"/>
          <w:shd w:val="clear" w:fill="auto"/>
          <w:vertAlign w:val="baseline"/>
        </w:rPr>
      </w:pPr>
      <w:r>
        <w:rPr>
          <w:rFonts w:ascii="Times" w:hAnsi="Times" w:eastAsia="Times" w:cs="Times"/>
          <w:i w:val="0"/>
          <w:iCs w:val="0"/>
          <w:smallCaps w:val="0"/>
          <w:strike w:val="0"/>
          <w:sz w:val="22"/>
          <w:szCs w:val="22"/>
          <w:u w:val="none"/>
          <w:shd w:val="clear" w:fill="auto"/>
          <w:vertAlign w:val="baseline"/>
          <w:rtl w:val="0"/>
        </w:rPr>
        <w:t>Default value is 80 km/h. This is the speed of car when it hit the crack. User can change it in dashboard with the speed slider. The speed is very important because the impact force is using speed squared (v^2) in the formula. This mean if speed go from 40 km/h to 80 km/h (double), the impact force become 4 times bigger, not 2 times. So driving fast on cracked road is very dangerous more than people think. The speed is first converted to meters per second before using in formula: speed_ms = speed_kmh / 3.6.</w:t>
      </w:r>
    </w:p>
    <w:p w14:paraId="000002F4">
      <w:pPr>
        <w:spacing w:before="181"/>
        <w:ind w:left="1" w:right="0" w:firstLine="0"/>
        <w:jc w:val="left"/>
        <w:rPr>
          <w:rFonts w:ascii="Times" w:hAnsi="Times" w:eastAsia="Times" w:cs="Times"/>
          <w:b/>
          <w:bCs/>
          <w:sz w:val="24"/>
          <w:szCs w:val="24"/>
        </w:rPr>
      </w:pPr>
      <w:bookmarkStart w:id="65" w:name="evzmqbvc96zy" w:colFirst="0" w:colLast="0"/>
      <w:bookmarkEnd w:id="65"/>
      <w:r>
        <w:rPr>
          <w:rFonts w:ascii="Times" w:hAnsi="Times" w:eastAsia="Times" w:cs="Times"/>
          <w:b/>
          <w:bCs/>
          <w:sz w:val="24"/>
          <w:szCs w:val="24"/>
          <w:rtl w:val="0"/>
        </w:rPr>
        <w:t>car_weight_kg — Vehicle Weight</w:t>
      </w:r>
    </w:p>
    <w:p w14:paraId="000002F5">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80" w:after="0" w:line="240" w:lineRule="auto"/>
        <w:ind w:left="1" w:right="957" w:firstLine="0"/>
        <w:jc w:val="left"/>
        <w:rPr>
          <w:rFonts w:ascii="Times" w:hAnsi="Times" w:eastAsia="Times" w:cs="Times"/>
          <w:i w:val="0"/>
          <w:iCs w:val="0"/>
          <w:smallCaps w:val="0"/>
          <w:strike w:val="0"/>
          <w:sz w:val="22"/>
          <w:szCs w:val="22"/>
          <w:u w:val="none"/>
          <w:shd w:val="clear" w:fill="auto"/>
          <w:vertAlign w:val="baseline"/>
        </w:rPr>
      </w:pPr>
      <w:r>
        <w:rPr>
          <w:rFonts w:ascii="Times" w:hAnsi="Times" w:eastAsia="Times" w:cs="Times"/>
          <w:i w:val="0"/>
          <w:iCs w:val="0"/>
          <w:smallCaps w:val="0"/>
          <w:strike w:val="0"/>
          <w:sz w:val="22"/>
          <w:szCs w:val="22"/>
          <w:u w:val="none"/>
          <w:shd w:val="clear" w:fill="auto"/>
          <w:vertAlign w:val="baseline"/>
          <w:rtl w:val="0"/>
        </w:rPr>
        <w:t>Default is 1800 kg which is approximate weight of normal passenger car. A small car (Toyota Yaris type) weigh around 1100 kg, normal car (Toyota Corolla type) weigh around 1500-1800 kg, SUV or pickup weigh around 2200 kg, and mini-bus or truck weigh over 3000 kg. Heavier vehicle create more force when hit crack. The weight is normalized against 1500 kg in the formula: (car_weight_kg / 1500).</w:t>
      </w:r>
    </w:p>
    <w:p w14:paraId="000002F6">
      <w:pPr>
        <w:spacing w:before="180"/>
        <w:ind w:left="1" w:right="0" w:firstLine="0"/>
        <w:jc w:val="left"/>
        <w:rPr>
          <w:rFonts w:ascii="Times" w:hAnsi="Times" w:eastAsia="Times" w:cs="Times"/>
          <w:b/>
          <w:bCs/>
          <w:sz w:val="24"/>
          <w:szCs w:val="24"/>
        </w:rPr>
      </w:pPr>
      <w:bookmarkStart w:id="66" w:name="u5vas71barb1" w:colFirst="0" w:colLast="0"/>
      <w:bookmarkEnd w:id="66"/>
      <w:r>
        <w:rPr>
          <w:rFonts w:ascii="Times" w:hAnsi="Times" w:eastAsia="Times" w:cs="Times"/>
          <w:b/>
          <w:bCs/>
          <w:sz w:val="24"/>
          <w:szCs w:val="24"/>
          <w:rtl w:val="0"/>
        </w:rPr>
        <w:t>weather — Weather Condition</w:t>
      </w:r>
    </w:p>
    <w:p w14:paraId="000002F7">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80" w:after="0" w:line="240" w:lineRule="auto"/>
        <w:ind w:left="1" w:right="957" w:firstLine="0"/>
        <w:jc w:val="left"/>
        <w:rPr>
          <w:rFonts w:ascii="Times" w:hAnsi="Times" w:eastAsia="Times" w:cs="Times"/>
          <w:i w:val="0"/>
          <w:iCs w:val="0"/>
          <w:smallCaps w:val="0"/>
          <w:strike w:val="0"/>
          <w:sz w:val="22"/>
          <w:szCs w:val="22"/>
          <w:u w:val="none"/>
          <w:shd w:val="clear" w:fill="auto"/>
          <w:vertAlign w:val="baseline"/>
        </w:rPr>
      </w:pPr>
      <w:r>
        <w:rPr>
          <w:rFonts w:ascii="Times" w:hAnsi="Times" w:eastAsia="Times" w:cs="Times"/>
          <w:i w:val="0"/>
          <w:iCs w:val="0"/>
          <w:smallCaps w:val="0"/>
          <w:strike w:val="0"/>
          <w:sz w:val="22"/>
          <w:szCs w:val="22"/>
          <w:u w:val="none"/>
          <w:shd w:val="clear" w:fill="auto"/>
          <w:vertAlign w:val="baseline"/>
          <w:rtl w:val="0"/>
        </w:rPr>
        <w:t>Four options: Clear, Wet, Night, and Fog. In the notebook version, weather is detecting automatically from the road image using brightness and blur analysis. In the dashboard, user can select it manually from dropdown. Weather affect two things: the impact multiplier and the hydroplane multiplier. Clear weather have no multiplier (1.0x for both). Wet road have 1.25x impact and 2.2x hydroplane — this is the most dangerous condition. Night have 1.15x impact and</w:t>
      </w:r>
    </w:p>
    <w:p w14:paraId="000002F8">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1" w:right="957" w:firstLine="0"/>
        <w:jc w:val="left"/>
        <w:rPr>
          <w:rFonts w:ascii="Times" w:hAnsi="Times" w:eastAsia="Times" w:cs="Times"/>
          <w:i w:val="0"/>
          <w:iCs w:val="0"/>
          <w:smallCaps w:val="0"/>
          <w:strike w:val="0"/>
          <w:sz w:val="22"/>
          <w:szCs w:val="22"/>
          <w:u w:val="none"/>
          <w:shd w:val="clear" w:fill="auto"/>
          <w:vertAlign w:val="baseline"/>
        </w:rPr>
      </w:pPr>
      <w:r>
        <w:rPr>
          <w:rFonts w:ascii="Times" w:hAnsi="Times" w:eastAsia="Times" w:cs="Times"/>
          <w:i w:val="0"/>
          <w:iCs w:val="0"/>
          <w:smallCaps w:val="0"/>
          <w:strike w:val="0"/>
          <w:sz w:val="22"/>
          <w:szCs w:val="22"/>
          <w:u w:val="none"/>
          <w:shd w:val="clear" w:fill="auto"/>
          <w:vertAlign w:val="baseline"/>
          <w:rtl w:val="0"/>
        </w:rPr>
        <w:t>1.3x hydroplane because driver see the crack late so they cannot slow down in time. Fog have 1.10x impact and 1.5x hydroplane.</w:t>
      </w:r>
    </w:p>
    <w:p w14:paraId="000002F9">
      <w:pPr>
        <w:spacing w:before="180"/>
        <w:ind w:left="1" w:right="0" w:firstLine="0"/>
        <w:jc w:val="left"/>
        <w:rPr>
          <w:rFonts w:ascii="Times" w:hAnsi="Times" w:eastAsia="Times" w:cs="Times"/>
          <w:b/>
          <w:bCs/>
          <w:sz w:val="24"/>
          <w:szCs w:val="24"/>
        </w:rPr>
      </w:pPr>
      <w:bookmarkStart w:id="67" w:name="ub4z16r9nz0j" w:colFirst="0" w:colLast="0"/>
      <w:bookmarkEnd w:id="67"/>
      <w:r>
        <w:rPr>
          <w:rFonts w:ascii="Times" w:hAnsi="Times" w:eastAsia="Times" w:cs="Times"/>
          <w:b/>
          <w:bCs/>
          <w:sz w:val="24"/>
          <w:szCs w:val="24"/>
          <w:rtl w:val="0"/>
        </w:rPr>
        <w:t>bbox_area_pct — Bounding Box Area Percentage</w:t>
      </w:r>
    </w:p>
    <w:p w14:paraId="000002FA">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80" w:after="0" w:line="240" w:lineRule="auto"/>
        <w:ind w:left="1" w:right="957" w:firstLine="0"/>
        <w:jc w:val="left"/>
        <w:rPr>
          <w:rFonts w:ascii="Times" w:hAnsi="Times" w:eastAsia="Times" w:cs="Times"/>
          <w:i w:val="0"/>
          <w:iCs w:val="0"/>
          <w:smallCaps w:val="0"/>
          <w:strike w:val="0"/>
          <w:sz w:val="22"/>
          <w:szCs w:val="22"/>
          <w:u w:val="none"/>
          <w:shd w:val="clear" w:fill="auto"/>
          <w:vertAlign w:val="baseline"/>
        </w:rPr>
      </w:pPr>
      <w:r>
        <w:rPr>
          <w:rFonts w:ascii="Times" w:hAnsi="Times" w:eastAsia="Times" w:cs="Times"/>
          <w:i w:val="0"/>
          <w:iCs w:val="0"/>
          <w:smallCaps w:val="0"/>
          <w:strike w:val="0"/>
          <w:sz w:val="22"/>
          <w:szCs w:val="22"/>
          <w:u w:val="none"/>
          <w:shd w:val="clear" w:fill="auto"/>
          <w:vertAlign w:val="baseline"/>
          <w:rtl w:val="0"/>
        </w:rPr>
        <w:t>This is how big the crack bounding box is as percentage of the whole image. It is calculated as: area_pct = (box_width x box_height) / (image_width x image_height) x 100. If crack bounding box take 5% of the image, that is considered big crack and will get High severity. This variable affect both the severity level and also the impact formula directly: the crack area contribute (bbox_area_</w:t>
      </w:r>
    </w:p>
    <w:p w14:paraId="000002FB">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1" w:right="0" w:firstLine="0"/>
        <w:jc w:val="left"/>
        <w:rPr>
          <w:rFonts w:ascii="Times" w:hAnsi="Times" w:eastAsia="Times" w:cs="Times"/>
          <w:i w:val="0"/>
          <w:iCs w:val="0"/>
          <w:smallCaps w:val="0"/>
          <w:strike w:val="0"/>
          <w:sz w:val="22"/>
          <w:szCs w:val="22"/>
          <w:u w:val="none"/>
          <w:shd w:val="clear" w:fill="auto"/>
          <w:vertAlign w:val="baseline"/>
        </w:rPr>
      </w:pPr>
      <w:r>
        <w:rPr>
          <w:rFonts w:ascii="Times" w:hAnsi="Times" w:eastAsia="Times" w:cs="Times"/>
          <w:i w:val="0"/>
          <w:iCs w:val="0"/>
          <w:smallCaps w:val="0"/>
          <w:strike w:val="0"/>
          <w:sz w:val="22"/>
          <w:szCs w:val="22"/>
          <w:u w:val="none"/>
          <w:shd w:val="clear" w:fill="auto"/>
          <w:vertAlign w:val="baseline"/>
          <w:rtl w:val="0"/>
        </w:rPr>
        <w:t>% / 3 + 0.5) to the impact calculation. Bigger crack area mean bigger impact force on the vehicle.</w:t>
      </w:r>
    </w:p>
    <w:p w14:paraId="000002FC">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w:hAnsi="Times" w:eastAsia="Times" w:cs="Times"/>
          <w:i w:val="0"/>
          <w:iCs w:val="0"/>
          <w:smallCaps w:val="0"/>
          <w:strike w:val="0"/>
          <w:sz w:val="22"/>
          <w:szCs w:val="22"/>
          <w:u w:val="none"/>
          <w:shd w:val="clear" w:fill="auto"/>
          <w:vertAlign w:val="baseline"/>
        </w:rPr>
      </w:pPr>
    </w:p>
    <w:p w14:paraId="000002FD">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08" w:after="0" w:line="240" w:lineRule="auto"/>
        <w:ind w:left="0" w:right="0" w:firstLine="0"/>
        <w:jc w:val="left"/>
        <w:rPr>
          <w:rFonts w:ascii="Times" w:hAnsi="Times" w:eastAsia="Times" w:cs="Times"/>
          <w:i w:val="0"/>
          <w:iCs w:val="0"/>
          <w:smallCaps w:val="0"/>
          <w:strike w:val="0"/>
          <w:sz w:val="22"/>
          <w:szCs w:val="22"/>
          <w:u w:val="none"/>
          <w:shd w:val="clear" w:fill="auto"/>
          <w:vertAlign w:val="baseline"/>
        </w:rPr>
      </w:pPr>
    </w:p>
    <w:p w14:paraId="000002FE">
      <w:pPr>
        <w:pStyle w:val="3"/>
        <w:numPr>
          <w:ilvl w:val="1"/>
          <w:numId w:val="1"/>
        </w:numPr>
        <w:tabs>
          <w:tab w:val="left" w:pos="465"/>
        </w:tabs>
        <w:spacing w:before="0" w:after="0" w:line="240" w:lineRule="auto"/>
        <w:ind w:left="465" w:right="0" w:hanging="464"/>
        <w:jc w:val="left"/>
      </w:pPr>
      <w:bookmarkStart w:id="68" w:name="v9nr2xr0zpuz" w:colFirst="0" w:colLast="0"/>
      <w:bookmarkEnd w:id="68"/>
      <w:r>
        <w:rPr>
          <w:rFonts w:ascii="Times" w:hAnsi="Times" w:eastAsia="Times" w:cs="Times"/>
          <w:rtl w:val="0"/>
        </w:rPr>
        <w:t>Fixed Physics Parameters (From Crack Type Lookup Table)</w:t>
      </w:r>
    </w:p>
    <w:p w14:paraId="000002FF">
      <w:pPr>
        <w:spacing w:before="179"/>
        <w:ind w:left="1" w:right="0" w:firstLine="0"/>
        <w:jc w:val="left"/>
        <w:rPr>
          <w:rFonts w:ascii="Times" w:hAnsi="Times" w:eastAsia="Times" w:cs="Times"/>
          <w:b/>
          <w:bCs/>
          <w:sz w:val="24"/>
          <w:szCs w:val="24"/>
        </w:rPr>
      </w:pPr>
      <w:bookmarkStart w:id="69" w:name="akepat8ovi62" w:colFirst="0" w:colLast="0"/>
      <w:bookmarkEnd w:id="69"/>
      <w:r>
        <w:rPr>
          <w:rFonts w:ascii="Times" w:hAnsi="Times" w:eastAsia="Times" w:cs="Times"/>
          <w:b/>
          <w:bCs/>
          <w:sz w:val="24"/>
          <w:szCs w:val="24"/>
          <w:rtl w:val="0"/>
        </w:rPr>
        <w:t>base_impact</w:t>
      </w:r>
    </w:p>
    <w:p w14:paraId="00000300">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80" w:after="0" w:line="240" w:lineRule="auto"/>
        <w:ind w:left="1" w:right="957" w:firstLine="0"/>
        <w:jc w:val="left"/>
        <w:rPr>
          <w:rFonts w:ascii="Times" w:hAnsi="Times" w:eastAsia="Times" w:cs="Times"/>
          <w:i w:val="0"/>
          <w:iCs w:val="0"/>
          <w:smallCaps w:val="0"/>
          <w:strike w:val="0"/>
          <w:sz w:val="22"/>
          <w:szCs w:val="22"/>
          <w:u w:val="none"/>
          <w:shd w:val="clear" w:fill="auto"/>
          <w:vertAlign w:val="baseline"/>
        </w:rPr>
        <w:sectPr>
          <w:pgSz w:w="12240" w:h="15840"/>
          <w:pgMar w:top="1340" w:right="360" w:bottom="960" w:left="1440" w:header="714" w:footer="766" w:gutter="0"/>
          <w:cols w:space="720" w:num="1"/>
        </w:sectPr>
      </w:pPr>
      <w:r>
        <w:rPr>
          <w:rFonts w:ascii="Times" w:hAnsi="Times" w:eastAsia="Times" w:cs="Times"/>
          <w:i w:val="0"/>
          <w:iCs w:val="0"/>
          <w:smallCaps w:val="0"/>
          <w:strike w:val="0"/>
          <w:sz w:val="22"/>
          <w:szCs w:val="22"/>
          <w:u w:val="none"/>
          <w:shd w:val="clear" w:fill="auto"/>
          <w:vertAlign w:val="baseline"/>
          <w:rtl w:val="0"/>
        </w:rPr>
        <w:t>This number represent the inherent dangerousness of the crack type before any vehicle or weather factor apply. Alligator crack have highest base_impact of 9.2 because it is network crack that can trap tire and cause blowout. Transverse crack have 7.4 because the whole axle hit it at</w:t>
      </w:r>
    </w:p>
    <w:p w14:paraId="00000301">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83" w:after="0" w:line="240" w:lineRule="auto"/>
        <w:ind w:left="1" w:right="957" w:firstLine="0"/>
        <w:jc w:val="left"/>
        <w:rPr>
          <w:rFonts w:ascii="Times" w:hAnsi="Times" w:eastAsia="Times" w:cs="Times"/>
          <w:i w:val="0"/>
          <w:iCs w:val="0"/>
          <w:smallCaps w:val="0"/>
          <w:strike w:val="0"/>
          <w:sz w:val="22"/>
          <w:szCs w:val="22"/>
          <w:u w:val="none"/>
          <w:shd w:val="clear" w:fill="auto"/>
          <w:vertAlign w:val="baseline"/>
        </w:rPr>
      </w:pPr>
      <w:r>
        <w:rPr>
          <w:rFonts w:ascii="Times" w:hAnsi="Times" w:eastAsia="Times" w:cs="Times"/>
          <w:i w:val="0"/>
          <w:iCs w:val="0"/>
          <w:smallCaps w:val="0"/>
          <w:strike w:val="0"/>
          <w:sz w:val="22"/>
          <w:szCs w:val="22"/>
          <w:u w:val="none"/>
          <w:shd w:val="clear" w:fill="auto"/>
          <w:vertAlign w:val="baseline"/>
          <w:rtl w:val="0"/>
        </w:rPr>
        <w:t>same time. Longitudinal have 5.8 because the tire can follow along the crack but not hit sharp edge all at once. Repair have 3.2 because it is already filled so it is not open crack anymore.</w:t>
      </w:r>
    </w:p>
    <w:p w14:paraId="00000302">
      <w:pPr>
        <w:spacing w:before="181"/>
        <w:ind w:left="1" w:right="0" w:firstLine="0"/>
        <w:jc w:val="left"/>
        <w:rPr>
          <w:rFonts w:ascii="Times" w:hAnsi="Times" w:eastAsia="Times" w:cs="Times"/>
          <w:b/>
          <w:bCs/>
          <w:sz w:val="24"/>
          <w:szCs w:val="24"/>
        </w:rPr>
      </w:pPr>
      <w:bookmarkStart w:id="70" w:name="tej215s68xo" w:colFirst="0" w:colLast="0"/>
      <w:bookmarkEnd w:id="70"/>
      <w:r>
        <w:rPr>
          <w:rFonts w:ascii="Times" w:hAnsi="Times" w:eastAsia="Times" w:cs="Times"/>
          <w:b/>
          <w:bCs/>
          <w:sz w:val="24"/>
          <w:szCs w:val="24"/>
          <w:rtl w:val="0"/>
        </w:rPr>
        <w:t>vibration_hz</w:t>
      </w:r>
    </w:p>
    <w:p w14:paraId="00000303">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79" w:after="0" w:line="240" w:lineRule="auto"/>
        <w:ind w:left="1" w:right="957" w:firstLine="0"/>
        <w:jc w:val="left"/>
        <w:rPr>
          <w:rFonts w:ascii="Times" w:hAnsi="Times" w:eastAsia="Times" w:cs="Times"/>
          <w:i w:val="0"/>
          <w:iCs w:val="0"/>
          <w:smallCaps w:val="0"/>
          <w:strike w:val="0"/>
          <w:sz w:val="22"/>
          <w:szCs w:val="22"/>
          <w:u w:val="none"/>
          <w:shd w:val="clear" w:fill="auto"/>
          <w:vertAlign w:val="baseline"/>
        </w:rPr>
      </w:pPr>
      <w:r>
        <w:rPr>
          <w:rFonts w:ascii="Times" w:hAnsi="Times" w:eastAsia="Times" w:cs="Times"/>
          <w:i w:val="0"/>
          <w:iCs w:val="0"/>
          <w:smallCaps w:val="0"/>
          <w:strike w:val="0"/>
          <w:sz w:val="22"/>
          <w:szCs w:val="22"/>
          <w:u w:val="none"/>
          <w:shd w:val="clear" w:fill="auto"/>
          <w:vertAlign w:val="baseline"/>
          <w:rtl w:val="0"/>
        </w:rPr>
        <w:t>This is the vibration frequency in Hertz that the crack produce in vehicle suspension when driving over it. Transverse crack produce highest vibration at 22 Hz because it create sudden sharp shock every time full axle cross it. Alligator crack produce 18 Hz because the jagged network surface shake the tire continuously. Longitudinal crack produce 12 Hz because the tire oscillate side to side as it follow the crack. Repair produce 8 Hz because the raised edge create only one bump each time. Vibration frequency matter because human body is sensitive to 4-12 Hz range which is exactly the natural frequency of human organs — sustained vibration in this range can cause fatigue and health problems for truck drivers.</w:t>
      </w:r>
    </w:p>
    <w:p w14:paraId="00000304">
      <w:pPr>
        <w:spacing w:before="181"/>
        <w:ind w:left="1" w:right="0" w:firstLine="0"/>
        <w:jc w:val="left"/>
        <w:rPr>
          <w:rFonts w:ascii="Times" w:hAnsi="Times" w:eastAsia="Times" w:cs="Times"/>
          <w:b/>
          <w:bCs/>
          <w:sz w:val="24"/>
          <w:szCs w:val="24"/>
        </w:rPr>
      </w:pPr>
      <w:bookmarkStart w:id="71" w:name="c69ki13sjrmb" w:colFirst="0" w:colLast="0"/>
      <w:bookmarkEnd w:id="71"/>
      <w:r>
        <w:rPr>
          <w:rFonts w:ascii="Times" w:hAnsi="Times" w:eastAsia="Times" w:cs="Times"/>
          <w:b/>
          <w:bCs/>
          <w:sz w:val="24"/>
          <w:szCs w:val="24"/>
          <w:rtl w:val="0"/>
        </w:rPr>
        <w:t>tire_damage_risk, hydroplane_risk, suspension_damage</w:t>
      </w:r>
    </w:p>
    <w:p w14:paraId="00000305">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80" w:after="0" w:line="240" w:lineRule="auto"/>
        <w:ind w:left="1" w:right="908" w:firstLine="0"/>
        <w:jc w:val="left"/>
        <w:rPr>
          <w:rFonts w:ascii="Times" w:hAnsi="Times" w:eastAsia="Times" w:cs="Times"/>
          <w:i w:val="0"/>
          <w:iCs w:val="0"/>
          <w:smallCaps w:val="0"/>
          <w:strike w:val="0"/>
          <w:sz w:val="22"/>
          <w:szCs w:val="22"/>
          <w:u w:val="none"/>
          <w:shd w:val="clear" w:fill="auto"/>
          <w:vertAlign w:val="baseline"/>
        </w:rPr>
      </w:pPr>
      <w:r>
        <w:rPr>
          <w:rFonts w:ascii="Times" w:hAnsi="Times" w:eastAsia="Times" w:cs="Times"/>
          <w:i w:val="0"/>
          <w:iCs w:val="0"/>
          <w:smallCaps w:val="0"/>
          <w:strike w:val="0"/>
          <w:sz w:val="22"/>
          <w:szCs w:val="22"/>
          <w:u w:val="none"/>
          <w:shd w:val="clear" w:fill="auto"/>
          <w:vertAlign w:val="baseline"/>
          <w:rtl w:val="0"/>
        </w:rPr>
        <w:t>These three are base probability value (0 to 1.0) for each type of vehicle damage that the crack can cause. Tire damage risk is probability that driving over this crack can cause puncture or blowout. Hydroplane risk is probability that water collecting inside the crack can cause tire to lose contact with road surface. Suspension damage is probability that the impact force will damage shock absorber or other suspension part. All three are then scaled up by speed, weight, area, and weather multiplier before showing to user as percentage.</w:t>
      </w:r>
    </w:p>
    <w:p w14:paraId="00000306">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w:hAnsi="Times" w:eastAsia="Times" w:cs="Times"/>
          <w:i w:val="0"/>
          <w:iCs w:val="0"/>
          <w:smallCaps w:val="0"/>
          <w:strike w:val="0"/>
          <w:sz w:val="22"/>
          <w:szCs w:val="22"/>
          <w:u w:val="none"/>
          <w:shd w:val="clear" w:fill="auto"/>
          <w:vertAlign w:val="baseline"/>
        </w:rPr>
      </w:pPr>
    </w:p>
    <w:p w14:paraId="00000307">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07" w:after="0" w:line="240" w:lineRule="auto"/>
        <w:ind w:left="0" w:right="0" w:firstLine="0"/>
        <w:jc w:val="left"/>
        <w:rPr>
          <w:rFonts w:ascii="Times" w:hAnsi="Times" w:eastAsia="Times" w:cs="Times"/>
          <w:i w:val="0"/>
          <w:iCs w:val="0"/>
          <w:smallCaps w:val="0"/>
          <w:strike w:val="0"/>
          <w:sz w:val="22"/>
          <w:szCs w:val="22"/>
          <w:u w:val="none"/>
          <w:shd w:val="clear" w:fill="auto"/>
          <w:vertAlign w:val="baseline"/>
        </w:rPr>
      </w:pPr>
    </w:p>
    <w:p w14:paraId="00000308">
      <w:pPr>
        <w:pStyle w:val="3"/>
        <w:numPr>
          <w:ilvl w:val="1"/>
          <w:numId w:val="1"/>
        </w:numPr>
        <w:tabs>
          <w:tab w:val="left" w:pos="465"/>
        </w:tabs>
        <w:spacing w:before="0" w:after="0" w:line="240" w:lineRule="auto"/>
        <w:ind w:left="465" w:right="0" w:hanging="464"/>
        <w:jc w:val="left"/>
      </w:pPr>
      <w:r>
        <w:rPr>
          <w:rFonts w:ascii="Times" w:hAnsi="Times" w:eastAsia="Times" w:cs="Times"/>
          <w:rtl w:val="0"/>
        </w:rPr>
        <w:t>Computed Output Variables</w:t>
      </w:r>
    </w:p>
    <w:p w14:paraId="00000309">
      <w:pPr>
        <w:spacing w:before="180"/>
        <w:ind w:left="1" w:right="0" w:firstLine="0"/>
        <w:jc w:val="left"/>
        <w:rPr>
          <w:rFonts w:ascii="Times" w:hAnsi="Times" w:eastAsia="Times" w:cs="Times"/>
          <w:b/>
          <w:bCs/>
          <w:sz w:val="24"/>
          <w:szCs w:val="24"/>
        </w:rPr>
      </w:pPr>
      <w:r>
        <w:rPr>
          <w:rFonts w:ascii="Times" w:hAnsi="Times" w:eastAsia="Times" w:cs="Times"/>
          <w:b/>
          <w:bCs/>
          <w:sz w:val="24"/>
          <w:szCs w:val="24"/>
          <w:rtl w:val="0"/>
        </w:rPr>
        <w:t>impact_g — G-Force</w:t>
      </w:r>
    </w:p>
    <w:p w14:paraId="0000030A">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80" w:after="0" w:line="240" w:lineRule="auto"/>
        <w:ind w:left="1" w:right="940" w:firstLine="0"/>
        <w:jc w:val="left"/>
        <w:rPr>
          <w:rFonts w:ascii="Times" w:hAnsi="Times" w:eastAsia="Times" w:cs="Times"/>
          <w:i w:val="0"/>
          <w:iCs w:val="0"/>
          <w:smallCaps w:val="0"/>
          <w:strike w:val="0"/>
          <w:sz w:val="22"/>
          <w:szCs w:val="22"/>
          <w:u w:val="none"/>
          <w:shd w:val="clear" w:fill="auto"/>
          <w:vertAlign w:val="baseline"/>
        </w:rPr>
      </w:pPr>
      <w:r>
        <w:rPr>
          <w:rFonts w:ascii="Times" w:hAnsi="Times" w:eastAsia="Times" w:cs="Times"/>
          <w:i w:val="0"/>
          <w:iCs w:val="0"/>
          <w:smallCaps w:val="0"/>
          <w:strike w:val="0"/>
          <w:sz w:val="22"/>
          <w:szCs w:val="22"/>
          <w:u w:val="none"/>
          <w:shd w:val="clear" w:fill="auto"/>
          <w:vertAlign w:val="baseline"/>
          <w:rtl w:val="0"/>
        </w:rPr>
        <w:t>This is the main output of the simulation. It tell how many G (gravitational units) of force the vehicle experience when hitting the crack. Normal driving on smooth road is approximately 1G. Speed bump at 30 km/h is approximately 2-3G. Hard braking is approximately 0.8G. A large alligator crack at 100 km/h on wet road can exceed 8G which is in the CRITICAL range. The cap is 15.0G which represent physical limit of road impact. For reference, a fighter pilot experience 9G in tight turn. So getting 8-10G from a road crack is seriously very dangerous.</w:t>
      </w:r>
    </w:p>
    <w:p w14:paraId="0000030B">
      <w:pPr>
        <w:spacing w:before="180"/>
        <w:ind w:left="1" w:right="0" w:firstLine="0"/>
        <w:jc w:val="left"/>
        <w:rPr>
          <w:rFonts w:ascii="Times" w:hAnsi="Times" w:eastAsia="Times" w:cs="Times"/>
          <w:b/>
          <w:bCs/>
          <w:sz w:val="24"/>
          <w:szCs w:val="24"/>
        </w:rPr>
      </w:pPr>
      <w:r>
        <w:rPr>
          <w:rFonts w:ascii="Times" w:hAnsi="Times" w:eastAsia="Times" w:cs="Times"/>
          <w:b/>
          <w:bCs/>
          <w:sz w:val="24"/>
          <w:szCs w:val="24"/>
          <w:rtl w:val="0"/>
        </w:rPr>
        <w:t>stop_dist_m — Stopping Distance</w:t>
      </w:r>
    </w:p>
    <w:p w14:paraId="0000030C">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80" w:after="0" w:line="240" w:lineRule="auto"/>
        <w:ind w:left="1" w:right="957" w:firstLine="0"/>
        <w:jc w:val="left"/>
        <w:rPr>
          <w:rFonts w:ascii="Times" w:hAnsi="Times" w:eastAsia="Times" w:cs="Times"/>
          <w:i w:val="0"/>
          <w:iCs w:val="0"/>
          <w:smallCaps w:val="0"/>
          <w:strike w:val="0"/>
          <w:sz w:val="22"/>
          <w:szCs w:val="22"/>
          <w:u w:val="none"/>
          <w:shd w:val="clear" w:fill="auto"/>
          <w:vertAlign w:val="baseline"/>
        </w:rPr>
      </w:pPr>
      <w:r>
        <w:rPr>
          <w:rFonts w:ascii="Times" w:hAnsi="Times" w:eastAsia="Times" w:cs="Times"/>
          <w:i w:val="0"/>
          <w:iCs w:val="0"/>
          <w:smallCaps w:val="0"/>
          <w:strike w:val="0"/>
          <w:sz w:val="22"/>
          <w:szCs w:val="22"/>
          <w:u w:val="none"/>
          <w:shd w:val="clear" w:fill="auto"/>
          <w:vertAlign w:val="baseline"/>
          <w:rtl w:val="0"/>
        </w:rPr>
        <w:t>This is how many meter the car need to stop completely from current speed, given the road friction condition. On dry clean road at 80 km/h, a typical car need around 40-50 meter to stop. But on cracked road the friction coefficient (mu) is reduced because the crack surface is not uniform. The formula reduce mu by 0.08 times the crack area. On wet road the mu is further multiplied by 0.55 because wet asphalt have much lower grip. So in worst case scenario — big crack + wet road + high speed — the stopping distance can become more than 80 meter which is very dangerous especially in city traffic.</w:t>
      </w:r>
    </w:p>
    <w:p w14:paraId="0000030D">
      <w:pPr>
        <w:spacing w:before="180"/>
        <w:ind w:left="1" w:right="0" w:firstLine="0"/>
        <w:jc w:val="left"/>
        <w:rPr>
          <w:rFonts w:ascii="Times" w:hAnsi="Times" w:eastAsia="Times" w:cs="Times"/>
          <w:b/>
          <w:bCs/>
          <w:sz w:val="24"/>
          <w:szCs w:val="24"/>
        </w:rPr>
      </w:pPr>
      <w:bookmarkStart w:id="72" w:name="idffz4n184rv" w:colFirst="0" w:colLast="0"/>
      <w:bookmarkEnd w:id="72"/>
      <w:r>
        <w:rPr>
          <w:rFonts w:ascii="Times" w:hAnsi="Times" w:eastAsia="Times" w:cs="Times"/>
          <w:b/>
          <w:bCs/>
          <w:sz w:val="24"/>
          <w:szCs w:val="24"/>
          <w:rtl w:val="0"/>
        </w:rPr>
        <w:t>tti_sec — Time to Impact</w:t>
      </w:r>
    </w:p>
    <w:p w14:paraId="0000030E">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80" w:after="0" w:line="240" w:lineRule="auto"/>
        <w:ind w:left="1" w:right="957" w:firstLine="0"/>
        <w:jc w:val="left"/>
        <w:rPr>
          <w:rFonts w:ascii="Times" w:hAnsi="Times" w:eastAsia="Times" w:cs="Times"/>
          <w:i w:val="0"/>
          <w:iCs w:val="0"/>
          <w:smallCaps w:val="0"/>
          <w:strike w:val="0"/>
          <w:sz w:val="22"/>
          <w:szCs w:val="22"/>
          <w:u w:val="none"/>
          <w:shd w:val="clear" w:fill="auto"/>
          <w:vertAlign w:val="baseline"/>
        </w:rPr>
        <w:sectPr>
          <w:pgSz w:w="12240" w:h="15840"/>
          <w:pgMar w:top="1340" w:right="360" w:bottom="960" w:left="1440" w:header="714" w:footer="766" w:gutter="0"/>
          <w:cols w:space="720" w:num="1"/>
        </w:sectPr>
      </w:pPr>
      <w:r>
        <w:rPr>
          <w:rFonts w:ascii="Times" w:hAnsi="Times" w:eastAsia="Times" w:cs="Times"/>
          <w:i w:val="0"/>
          <w:iCs w:val="0"/>
          <w:smallCaps w:val="0"/>
          <w:strike w:val="0"/>
          <w:sz w:val="22"/>
          <w:szCs w:val="22"/>
          <w:u w:val="none"/>
          <w:shd w:val="clear" w:fill="auto"/>
          <w:vertAlign w:val="baseline"/>
          <w:rtl w:val="0"/>
        </w:rPr>
        <w:t>This is how many second the driver have from the moment the system detect the crack to the moment the vehicle reach it. The detection range is fixed at 30 meters. At 80 km/h (22.2 m/s), time to impact = 30 / 22.2 = 1.35 seconds. At 120 km/h, it become only 0.9 seconds. This variable show why speed is so dangerous — at high speed the driver have almost no time to react after system give warning.</w:t>
      </w:r>
    </w:p>
    <w:p w14:paraId="0000030F">
      <w:pPr>
        <w:pStyle w:val="2"/>
        <w:tabs>
          <w:tab w:val="left" w:pos="598"/>
        </w:tabs>
        <w:spacing w:before="84" w:after="79" w:line="240" w:lineRule="auto"/>
        <w:ind w:left="401" w:right="1786" w:firstLine="0"/>
        <w:jc w:val="left"/>
        <w:rPr>
          <w:rFonts w:ascii="Times" w:hAnsi="Times" w:eastAsia="Times" w:cs="Times"/>
          <w:color w:val="000000"/>
        </w:rPr>
      </w:pPr>
      <w:bookmarkStart w:id="73" w:name="6cxxobu1uoxh" w:colFirst="0" w:colLast="0"/>
      <w:bookmarkEnd w:id="73"/>
      <w:r>
        <w:rPr>
          <w:rFonts w:ascii="Times" w:hAnsi="Times" w:eastAsia="Times" w:cs="Times"/>
          <w:rtl w:val="0"/>
        </w:rPr>
        <w:t xml:space="preserve">How the Dashboard Is Working </w:t>
      </w:r>
      <w:r>
        <w:rPr>
          <w:rFonts w:ascii="Times" w:hAnsi="Times" w:eastAsia="Times" w:cs="Times"/>
          <w:sz w:val="2"/>
          <w:szCs w:val="2"/>
        </w:rPr>
        <mc:AlternateContent>
          <mc:Choice Requires="wpg">
            <w:drawing>
              <wp:inline distT="0" distB="0" distL="0" distR="0">
                <wp:extent cx="6057265" cy="6350"/>
                <wp:effectExtent l="0" t="0" r="0" b="0"/>
                <wp:docPr id="78" name="Group 78"/>
                <wp:cNvGraphicFramePr/>
                <a:graphic xmlns:a="http://schemas.openxmlformats.org/drawingml/2006/main">
                  <a:graphicData uri="http://schemas.microsoft.com/office/word/2010/wordprocessingGroup">
                    <wpg:wgp>
                      <wpg:cNvGrpSpPr/>
                      <wpg:grpSpPr>
                        <a:xfrm>
                          <a:off x="2317350" y="3775225"/>
                          <a:ext cx="6057265" cy="6350"/>
                          <a:chOff x="2317350" y="3775225"/>
                          <a:chExt cx="6057300" cy="9550"/>
                        </a:xfrm>
                      </wpg:grpSpPr>
                      <wpg:grpSp>
                        <wpg:cNvPr id="79" name="Group 79"/>
                        <wpg:cNvGrpSpPr/>
                        <wpg:grpSpPr>
                          <a:xfrm>
                            <a:off x="2317368" y="3776825"/>
                            <a:ext cx="6057265" cy="6350"/>
                            <a:chOff x="2317350" y="3775225"/>
                            <a:chExt cx="6057300" cy="9550"/>
                          </a:xfrm>
                        </wpg:grpSpPr>
                        <wps:wsp>
                          <wps:cNvPr id="80" name="Shape 4"/>
                          <wps:cNvSpPr/>
                          <wps:spPr>
                            <a:xfrm>
                              <a:off x="2317350" y="3775225"/>
                              <a:ext cx="6057300" cy="9550"/>
                            </a:xfrm>
                            <a:prstGeom prst="rect">
                              <a:avLst/>
                            </a:prstGeom>
                            <a:noFill/>
                            <a:ln>
                              <a:noFill/>
                            </a:ln>
                          </wps:spPr>
                          <wps:txbx>
                            <w:txbxContent>
                              <w:p w14:paraId="23325A9E">
                                <w:pPr>
                                  <w:spacing w:before="0" w:after="0" w:line="240" w:lineRule="auto"/>
                                  <w:ind w:left="0" w:right="0" w:firstLine="0"/>
                                  <w:jc w:val="left"/>
                                </w:pPr>
                              </w:p>
                            </w:txbxContent>
                          </wps:txbx>
                          <wps:bodyPr spcFirstLastPara="1" wrap="square" lIns="91425" tIns="91425" rIns="91425" bIns="91425" anchor="ctr" anchorCtr="0">
                            <a:noAutofit/>
                          </wps:bodyPr>
                        </wps:wsp>
                        <wpg:grpSp>
                          <wpg:cNvPr id="81" name="Group 81"/>
                          <wpg:cNvGrpSpPr/>
                          <wpg:grpSpPr>
                            <a:xfrm>
                              <a:off x="2317368" y="3776825"/>
                              <a:ext cx="6057265" cy="6350"/>
                              <a:chOff x="0" y="0"/>
                              <a:chExt cx="6057265" cy="6350"/>
                            </a:xfrm>
                          </wpg:grpSpPr>
                          <wps:wsp>
                            <wps:cNvPr id="82" name="Shape 58"/>
                            <wps:cNvSpPr/>
                            <wps:spPr>
                              <a:xfrm>
                                <a:off x="0" y="0"/>
                                <a:ext cx="6057250" cy="6350"/>
                              </a:xfrm>
                              <a:prstGeom prst="rect">
                                <a:avLst/>
                              </a:prstGeom>
                              <a:noFill/>
                              <a:ln>
                                <a:noFill/>
                              </a:ln>
                            </wps:spPr>
                            <wps:txbx>
                              <w:txbxContent>
                                <w:p w14:paraId="666AEC7E">
                                  <w:pPr>
                                    <w:spacing w:before="0" w:after="0" w:line="240" w:lineRule="auto"/>
                                    <w:ind w:left="0" w:right="0" w:firstLine="0"/>
                                    <w:jc w:val="left"/>
                                  </w:pPr>
                                </w:p>
                              </w:txbxContent>
                            </wps:txbx>
                            <wps:bodyPr spcFirstLastPara="1" wrap="square" lIns="91425" tIns="91425" rIns="91425" bIns="91425" anchor="ctr" anchorCtr="0">
                              <a:noAutofit/>
                            </wps:bodyPr>
                          </wps:wsp>
                          <wps:wsp>
                            <wps:cNvPr id="83" name="Shape 59"/>
                            <wps:cNvSpPr/>
                            <wps:spPr>
                              <a:xfrm>
                                <a:off x="0" y="3175"/>
                                <a:ext cx="6057265" cy="1270"/>
                              </a:xfrm>
                              <a:custGeom>
                                <a:avLst/>
                                <a:gdLst/>
                                <a:ahLst/>
                                <a:cxnLst/>
                                <a:rect l="l" t="t" r="r" b="b"/>
                                <a:pathLst>
                                  <a:path w="6057265" h="120000" extrusionOk="0">
                                    <a:moveTo>
                                      <a:pt x="6057265" y="0"/>
                                    </a:moveTo>
                                    <a:lnTo>
                                      <a:pt x="0" y="0"/>
                                    </a:lnTo>
                                  </a:path>
                                  <a:path w="6057265" h="120000" extrusionOk="0">
                                    <a:moveTo>
                                      <a:pt x="6057265" y="0"/>
                                    </a:moveTo>
                                    <a:lnTo>
                                      <a:pt x="0" y="0"/>
                                    </a:lnTo>
                                  </a:path>
                                </a:pathLst>
                              </a:custGeom>
                              <a:noFill/>
                              <a:ln w="9525" cap="flat" cmpd="sng">
                                <a:solidFill>
                                  <a:srgbClr val="0C46A0"/>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inline>
            </w:drawing>
          </mc:Choice>
          <mc:Fallback>
            <w:pict>
              <v:group id="_x0000_s1026" o:spid="_x0000_s1026" o:spt="203" style="height:0.5pt;width:476.95pt;" coordorigin="2317350,3775225" coordsize="6057300,9550" o:gfxdata="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">
                <o:lock v:ext="edit" aspectratio="f"/>
                <v:group id="_x0000_s1026" o:spid="_x0000_s1026" o:spt="203" style="position:absolute;left:2317368;top:3776825;height:6350;width:6057265;" coordorigin="2317350,3775225" coordsize="6057300,9550" o:gfxdata="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690ovwAAANsAAAAPAAAAAAAAAAEAIAAAACIAAABkcnMvZG93bnJldi54&#10;bWxQSwECFAAUAAAACACHTuJAMy8FnjsAAAA5AAAAFQAAAAAAAAABACAAAAAOAQAAZHJzL2dyb3Vw&#10;c2hhcGV4bWwueG1sUEsFBgAAAAAGAAYAYAEAAMsDAAAAAA==&#10;">
                  <o:lock v:ext="edit" aspectratio="f"/>
                  <v:rect id="Shape 4" o:spid="_x0000_s1026" o:spt="1" style="position:absolute;left:2317350;top:3775225;height:9550;width:6057300;v-text-anchor:middle;" filled="f" stroked="f" coordsize="21600,21600" o:gfxdata="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oF9LK7gAAADbAAAA&#10;DwAAAAAAAAABACAAAAAiAAAAZHJzL2Rvd25yZXYueG1sUEsBAhQAFAAAAAgAh07iQDMvBZ47AAAA&#10;OQAAABAAAAAAAAAAAQAgAAAABwEAAGRycy9zaGFwZXhtbC54bWxQSwUGAAAAAAYABgBbAQAAsQMA&#10;AAAA&#10;">
                    <v:fill on="f" focussize="0,0"/>
                    <v:stroke on="f"/>
                    <v:imagedata o:title=""/>
                    <o:lock v:ext="edit" aspectratio="f"/>
                    <v:textbox inset="7.1988188976378pt,7.1988188976378pt,7.1988188976378pt,7.1988188976378pt">
                      <w:txbxContent>
                        <w:p w14:paraId="23325A9E">
                          <w:pPr>
                            <w:spacing w:before="0" w:after="0" w:line="240" w:lineRule="auto"/>
                            <w:ind w:left="0" w:right="0" w:firstLine="0"/>
                            <w:jc w:val="left"/>
                          </w:pPr>
                        </w:p>
                      </w:txbxContent>
                    </v:textbox>
                  </v:rect>
                  <v:group id="_x0000_s1026" o:spid="_x0000_s1026" o:spt="203" style="position:absolute;left:2317368;top:3776825;height:6350;width:6057265;" coordsize="6057265,6350" o:gfxdata="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HVIoQm+AAAA2wAAAA8AAAAAAAAAAQAgAAAAIgAAAGRycy9kb3ducmV2Lnht&#10;bFBLAQIUABQAAAAIAIdO4kAzLwWeOwAAADkAAAAVAAAAAAAAAAEAIAAAAA0BAABkcnMvZ3JvdXBz&#10;aGFwZXhtbC54bWxQSwUGAAAAAAYABgBgAQAAygMAAAAA&#10;">
                    <o:lock v:ext="edit" aspectratio="f"/>
                    <v:rect id="Shape 58" o:spid="_x0000_s1026" o:spt="1" style="position:absolute;left:0;top:0;height:6350;width:6057250;v-text-anchor:middle;" filled="f" stroked="f" coordsize="21600,21600" o:gfxdata="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8Fwx7sAAADb&#10;AAAADwAAAAAAAAABACAAAAAiAAAAZHJzL2Rvd25yZXYueG1sUEsBAhQAFAAAAAgAh07iQDMvBZ47&#10;AAAAOQAAABAAAAAAAAAAAQAgAAAACgEAAGRycy9zaGFwZXhtbC54bWxQSwUGAAAAAAYABgBbAQAA&#10;tAMAAAAA&#10;">
                      <v:fill on="f" focussize="0,0"/>
                      <v:stroke on="f"/>
                      <v:imagedata o:title=""/>
                      <o:lock v:ext="edit" aspectratio="f"/>
                      <v:textbox inset="7.1988188976378pt,7.1988188976378pt,7.1988188976378pt,7.1988188976378pt">
                        <w:txbxContent>
                          <w:p w14:paraId="666AEC7E">
                            <w:pPr>
                              <w:spacing w:before="0" w:after="0" w:line="240" w:lineRule="auto"/>
                              <w:ind w:left="0" w:right="0" w:firstLine="0"/>
                              <w:jc w:val="left"/>
                            </w:pPr>
                          </w:p>
                        </w:txbxContent>
                      </v:textbox>
                    </v:rect>
                    <v:shape id="Shape 59" o:spid="_x0000_s1026" o:spt="100" style="position:absolute;left:0;top:3175;height:1270;width:6057265;v-text-anchor:middle;" filled="f" stroked="t" coordsize="6057265,120000" o:gfxdata="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OUv7sAAADb&#10;AAAADwAAAAAAAAABACAAAAAiAAAAZHJzL2Rvd25yZXYueG1sUEsBAhQAFAAAAAgAh07iQDMvBZ47&#10;AAAAOQAAABAAAAAAAAAAAQAgAAAACgEAAGRycy9zaGFwZXhtbC54bWxQSwUGAAAAAAYABgBbAQAA&#10;tAMAAAAA&#10;" path="m6057265,0l0,0em6057265,0l0,0e">
                      <v:fill on="f" focussize="0,0"/>
                      <v:stroke color="#0C46A0" joinstyle="round" startarrowwidth="narrow" startarrowlength="short" endarrowwidth="narrow" endarrowlength="short"/>
                      <v:imagedata o:title=""/>
                      <o:lock v:ext="edit" aspectratio="f"/>
                      <v:textbox inset="7.1988188976378pt,7.1988188976378pt,7.1988188976378pt,7.1988188976378pt"/>
                    </v:shape>
                  </v:group>
                </v:group>
                <w10:wrap type="none"/>
                <w10:anchorlock/>
              </v:group>
            </w:pict>
          </mc:Fallback>
        </mc:AlternateContent>
      </w:r>
    </w:p>
    <w:p w14:paraId="00000310">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70" w:after="0" w:line="240" w:lineRule="auto"/>
        <w:ind w:left="1" w:right="957" w:firstLine="0"/>
        <w:jc w:val="left"/>
        <w:rPr>
          <w:rFonts w:ascii="Times" w:hAnsi="Times" w:eastAsia="Times" w:cs="Times"/>
          <w:i w:val="0"/>
          <w:iCs w:val="0"/>
          <w:smallCaps w:val="0"/>
          <w:strike w:val="0"/>
          <w:sz w:val="22"/>
          <w:szCs w:val="22"/>
          <w:u w:val="none"/>
          <w:shd w:val="clear" w:fill="auto"/>
          <w:vertAlign w:val="baseline"/>
        </w:rPr>
      </w:pPr>
      <w:r>
        <w:rPr>
          <w:rFonts w:ascii="Times" w:hAnsi="Times" w:eastAsia="Times" w:cs="Times"/>
          <w:i w:val="0"/>
          <w:iCs w:val="0"/>
          <w:smallCaps w:val="0"/>
          <w:strike w:val="0"/>
          <w:sz w:val="22"/>
          <w:szCs w:val="22"/>
          <w:u w:val="none"/>
          <w:shd w:val="clear" w:fill="auto"/>
          <w:vertAlign w:val="baseline"/>
          <w:rtl w:val="0"/>
        </w:rPr>
        <w:t>This section explain how to use the CRACKNET dashboard. The file crack_dashboard_v12.html is one single file. You just open it in browser and everything is working. No installation needed, no Python needed, no internet needed.</w:t>
      </w:r>
    </w:p>
    <w:p w14:paraId="00000311">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w:hAnsi="Times" w:eastAsia="Times" w:cs="Times"/>
          <w:i w:val="0"/>
          <w:iCs w:val="0"/>
          <w:smallCaps w:val="0"/>
          <w:strike w:val="0"/>
          <w:sz w:val="22"/>
          <w:szCs w:val="22"/>
          <w:u w:val="none"/>
          <w:shd w:val="clear" w:fill="auto"/>
          <w:vertAlign w:val="baseline"/>
        </w:rPr>
      </w:pPr>
    </w:p>
    <w:p w14:paraId="00000312">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08" w:after="0" w:line="240" w:lineRule="auto"/>
        <w:ind w:left="0" w:right="0" w:firstLine="0"/>
        <w:jc w:val="left"/>
        <w:rPr>
          <w:rFonts w:ascii="Times" w:hAnsi="Times" w:eastAsia="Times" w:cs="Times"/>
          <w:i w:val="0"/>
          <w:iCs w:val="0"/>
          <w:smallCaps w:val="0"/>
          <w:strike w:val="0"/>
          <w:sz w:val="22"/>
          <w:szCs w:val="22"/>
          <w:u w:val="none"/>
          <w:shd w:val="clear" w:fill="auto"/>
          <w:vertAlign w:val="baseline"/>
        </w:rPr>
      </w:pPr>
    </w:p>
    <w:p w14:paraId="00000313">
      <w:pPr>
        <w:pStyle w:val="3"/>
        <w:numPr>
          <w:ilvl w:val="0"/>
          <w:numId w:val="3"/>
        </w:numPr>
        <w:tabs>
          <w:tab w:val="left" w:pos="619"/>
        </w:tabs>
        <w:spacing w:before="0" w:after="0" w:line="240" w:lineRule="auto"/>
        <w:ind w:left="720" w:right="0" w:hanging="360"/>
        <w:jc w:val="left"/>
        <w:rPr>
          <w:rFonts w:ascii="Times" w:hAnsi="Times" w:eastAsia="Times" w:cs="Times"/>
        </w:rPr>
      </w:pPr>
      <w:bookmarkStart w:id="74" w:name="89u6rg7tyymm" w:colFirst="0" w:colLast="0"/>
      <w:bookmarkEnd w:id="74"/>
      <w:r>
        <w:rPr>
          <w:rFonts w:ascii="Times" w:hAnsi="Times" w:eastAsia="Times" w:cs="Times"/>
          <w:rtl w:val="0"/>
        </w:rPr>
        <w:t>Opening the Dashboard</w:t>
      </w:r>
    </w:p>
    <w:p w14:paraId="00000314">
      <w:pPr>
        <w:pStyle w:val="3"/>
        <w:numPr>
          <w:ilvl w:val="0"/>
          <w:numId w:val="3"/>
        </w:numPr>
        <w:tabs>
          <w:tab w:val="left" w:pos="619"/>
        </w:tabs>
        <w:spacing w:before="0" w:after="0" w:line="240" w:lineRule="auto"/>
        <w:ind w:left="720" w:right="0" w:hanging="360"/>
        <w:jc w:val="left"/>
        <w:rPr>
          <w:rFonts w:ascii="Times" w:hAnsi="Times" w:eastAsia="Times" w:cs="Times"/>
        </w:rPr>
      </w:pPr>
      <w:bookmarkStart w:id="75" w:name="rq7cb1nt62b8" w:colFirst="0" w:colLast="0"/>
      <w:bookmarkEnd w:id="75"/>
      <w:r>
        <w:rPr>
          <w:rFonts w:ascii="Times" w:hAnsi="Times" w:eastAsia="Times" w:cs="Times"/>
          <w:rtl w:val="0"/>
        </w:rPr>
        <w:t>Using the DETECT Tab</w:t>
      </w:r>
    </w:p>
    <w:p w14:paraId="00000315">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20" w:after="0" w:line="240" w:lineRule="auto"/>
        <w:ind w:left="1" w:right="957" w:firstLine="0"/>
        <w:jc w:val="left"/>
        <w:rPr>
          <w:rFonts w:ascii="Times" w:hAnsi="Times" w:eastAsia="Times" w:cs="Times"/>
          <w:i w:val="0"/>
          <w:iCs w:val="0"/>
          <w:smallCaps w:val="0"/>
          <w:strike w:val="0"/>
          <w:sz w:val="22"/>
          <w:szCs w:val="22"/>
          <w:u w:val="none"/>
          <w:shd w:val="clear" w:fill="auto"/>
          <w:vertAlign w:val="baseline"/>
        </w:rPr>
      </w:pPr>
      <w:r>
        <w:rPr>
          <w:rFonts w:ascii="Times" w:hAnsi="Times" w:eastAsia="Times" w:cs="Times"/>
          <w:i w:val="0"/>
          <w:iCs w:val="0"/>
          <w:smallCaps w:val="0"/>
          <w:strike w:val="0"/>
          <w:sz w:val="22"/>
          <w:szCs w:val="22"/>
          <w:u w:val="none"/>
          <w:shd w:val="clear" w:fill="auto"/>
          <w:vertAlign w:val="baseline"/>
          <w:rtl w:val="0"/>
        </w:rPr>
        <w:t>When the dashboard open, the DETECT tab is showing by default. This is the main simulation view.</w:t>
      </w:r>
    </w:p>
    <w:p w14:paraId="00000316">
      <w:pPr>
        <w:keepNext w:val="0"/>
        <w:keepLines w:val="0"/>
        <w:pageBreakBefore w:val="0"/>
        <w:widowControl w:val="0"/>
        <w:numPr>
          <w:ilvl w:val="2"/>
          <w:numId w:val="1"/>
        </w:numPr>
        <w:pBdr>
          <w:top w:val="none" w:color="000000" w:sz="0" w:space="0"/>
          <w:left w:val="none" w:color="000000" w:sz="0" w:space="0"/>
          <w:bottom w:val="none" w:color="000000" w:sz="0" w:space="0"/>
          <w:right w:val="none" w:color="000000" w:sz="0" w:space="0"/>
          <w:between w:val="none" w:color="000000" w:sz="0" w:space="0"/>
        </w:pBdr>
        <w:shd w:val="clear" w:fill="auto"/>
        <w:tabs>
          <w:tab w:val="left" w:pos="721"/>
        </w:tabs>
        <w:spacing w:before="120" w:after="0" w:line="240" w:lineRule="auto"/>
        <w:ind w:left="721" w:right="0" w:hanging="360"/>
        <w:jc w:val="left"/>
        <w:rPr>
          <w:smallCaps w:val="0"/>
          <w:strike w:val="0"/>
          <w:shd w:val="clear" w:fill="auto"/>
          <w:vertAlign w:val="baseline"/>
        </w:rPr>
      </w:pPr>
      <w:r>
        <w:rPr>
          <w:rFonts w:ascii="Times" w:hAnsi="Times" w:eastAsia="Times" w:cs="Times"/>
          <w:i w:val="0"/>
          <w:iCs w:val="0"/>
          <w:smallCaps w:val="0"/>
          <w:strike w:val="0"/>
          <w:sz w:val="21"/>
          <w:szCs w:val="21"/>
          <w:u w:val="none"/>
          <w:shd w:val="clear" w:fill="auto"/>
          <w:vertAlign w:val="baseline"/>
          <w:rtl w:val="0"/>
        </w:rPr>
        <w:t>On the left side there is a road canvas showing a car driving over cracks.</w:t>
      </w:r>
    </w:p>
    <w:p w14:paraId="00000317">
      <w:pPr>
        <w:keepNext w:val="0"/>
        <w:keepLines w:val="0"/>
        <w:pageBreakBefore w:val="0"/>
        <w:widowControl w:val="0"/>
        <w:numPr>
          <w:ilvl w:val="2"/>
          <w:numId w:val="1"/>
        </w:numPr>
        <w:pBdr>
          <w:top w:val="none" w:color="000000" w:sz="0" w:space="0"/>
          <w:left w:val="none" w:color="000000" w:sz="0" w:space="0"/>
          <w:bottom w:val="none" w:color="000000" w:sz="0" w:space="0"/>
          <w:right w:val="none" w:color="000000" w:sz="0" w:space="0"/>
          <w:between w:val="none" w:color="000000" w:sz="0" w:space="0"/>
        </w:pBdr>
        <w:shd w:val="clear" w:fill="auto"/>
        <w:tabs>
          <w:tab w:val="left" w:pos="721"/>
        </w:tabs>
        <w:spacing w:before="80" w:after="0" w:line="240" w:lineRule="auto"/>
        <w:ind w:left="721" w:right="1181" w:hanging="360"/>
        <w:jc w:val="left"/>
        <w:rPr>
          <w:smallCaps w:val="0"/>
          <w:strike w:val="0"/>
          <w:shd w:val="clear" w:fill="auto"/>
          <w:vertAlign w:val="baseline"/>
        </w:rPr>
      </w:pPr>
      <w:r>
        <w:rPr>
          <w:rFonts w:ascii="Times" w:hAnsi="Times" w:eastAsia="Times" w:cs="Times"/>
          <w:i w:val="0"/>
          <w:iCs w:val="0"/>
          <w:smallCaps w:val="0"/>
          <w:strike w:val="0"/>
          <w:sz w:val="21"/>
          <w:szCs w:val="21"/>
          <w:u w:val="none"/>
          <w:shd w:val="clear" w:fill="auto"/>
          <w:vertAlign w:val="baseline"/>
          <w:rtl w:val="0"/>
        </w:rPr>
        <w:t>The crack type buttons at the top (ALLIGATOR, LONGITUDINAL, REPAIR, TRANSVERSE) let you switch which crack the simulation is using.</w:t>
      </w:r>
    </w:p>
    <w:p w14:paraId="00000318">
      <w:pPr>
        <w:keepNext w:val="0"/>
        <w:keepLines w:val="0"/>
        <w:pageBreakBefore w:val="0"/>
        <w:widowControl w:val="0"/>
        <w:numPr>
          <w:ilvl w:val="2"/>
          <w:numId w:val="1"/>
        </w:numPr>
        <w:pBdr>
          <w:top w:val="none" w:color="000000" w:sz="0" w:space="0"/>
          <w:left w:val="none" w:color="000000" w:sz="0" w:space="0"/>
          <w:bottom w:val="none" w:color="000000" w:sz="0" w:space="0"/>
          <w:right w:val="none" w:color="000000" w:sz="0" w:space="0"/>
          <w:between w:val="none" w:color="000000" w:sz="0" w:space="0"/>
        </w:pBdr>
        <w:shd w:val="clear" w:fill="auto"/>
        <w:tabs>
          <w:tab w:val="left" w:pos="721"/>
        </w:tabs>
        <w:spacing w:before="80" w:after="0" w:line="240" w:lineRule="auto"/>
        <w:ind w:left="721" w:right="1671" w:hanging="360"/>
        <w:jc w:val="left"/>
        <w:rPr>
          <w:smallCaps w:val="0"/>
          <w:strike w:val="0"/>
          <w:shd w:val="clear" w:fill="auto"/>
          <w:vertAlign w:val="baseline"/>
        </w:rPr>
      </w:pPr>
      <w:r>
        <w:rPr>
          <w:rFonts w:ascii="Times" w:hAnsi="Times" w:eastAsia="Times" w:cs="Times"/>
          <w:i w:val="0"/>
          <w:iCs w:val="0"/>
          <w:smallCaps w:val="0"/>
          <w:strike w:val="0"/>
          <w:sz w:val="21"/>
          <w:szCs w:val="21"/>
          <w:u w:val="none"/>
          <w:shd w:val="clear" w:fill="auto"/>
          <w:vertAlign w:val="baseline"/>
          <w:rtl w:val="0"/>
        </w:rPr>
        <w:t>The CONTROLS panel on the right let you change: Speed (km/h), Vehicle Weight, and Weather Condition.</w:t>
      </w:r>
    </w:p>
    <w:p w14:paraId="00000319">
      <w:pPr>
        <w:keepNext w:val="0"/>
        <w:keepLines w:val="0"/>
        <w:pageBreakBefore w:val="0"/>
        <w:widowControl w:val="0"/>
        <w:numPr>
          <w:ilvl w:val="2"/>
          <w:numId w:val="1"/>
        </w:numPr>
        <w:pBdr>
          <w:top w:val="none" w:color="000000" w:sz="0" w:space="0"/>
          <w:left w:val="none" w:color="000000" w:sz="0" w:space="0"/>
          <w:bottom w:val="none" w:color="000000" w:sz="0" w:space="0"/>
          <w:right w:val="none" w:color="000000" w:sz="0" w:space="0"/>
          <w:between w:val="none" w:color="000000" w:sz="0" w:space="0"/>
        </w:pBdr>
        <w:shd w:val="clear" w:fill="auto"/>
        <w:tabs>
          <w:tab w:val="left" w:pos="721"/>
        </w:tabs>
        <w:spacing w:before="81" w:after="0" w:line="240" w:lineRule="auto"/>
        <w:ind w:left="721" w:right="1119" w:hanging="360"/>
        <w:jc w:val="left"/>
        <w:rPr>
          <w:smallCaps w:val="0"/>
          <w:strike w:val="0"/>
          <w:shd w:val="clear" w:fill="auto"/>
          <w:vertAlign w:val="baseline"/>
        </w:rPr>
      </w:pPr>
      <w:r>
        <w:rPr>
          <w:rFonts w:ascii="Times" w:hAnsi="Times" w:eastAsia="Times" w:cs="Times"/>
          <w:i w:val="0"/>
          <w:iCs w:val="0"/>
          <w:smallCaps w:val="0"/>
          <w:strike w:val="0"/>
          <w:sz w:val="21"/>
          <w:szCs w:val="21"/>
          <w:u w:val="none"/>
          <w:shd w:val="clear" w:fill="auto"/>
          <w:vertAlign w:val="baseline"/>
          <w:rtl w:val="0"/>
        </w:rPr>
        <w:t>When you change the speed slider, all the numbers update immediately — G-force, stopping distance, time to impact, all of them change.</w:t>
      </w:r>
    </w:p>
    <w:p w14:paraId="0000031A">
      <w:pPr>
        <w:keepNext w:val="0"/>
        <w:keepLines w:val="0"/>
        <w:pageBreakBefore w:val="0"/>
        <w:widowControl w:val="0"/>
        <w:numPr>
          <w:ilvl w:val="2"/>
          <w:numId w:val="1"/>
        </w:numPr>
        <w:pBdr>
          <w:top w:val="none" w:color="000000" w:sz="0" w:space="0"/>
          <w:left w:val="none" w:color="000000" w:sz="0" w:space="0"/>
          <w:bottom w:val="none" w:color="000000" w:sz="0" w:space="0"/>
          <w:right w:val="none" w:color="000000" w:sz="0" w:space="0"/>
          <w:between w:val="none" w:color="000000" w:sz="0" w:space="0"/>
        </w:pBdr>
        <w:shd w:val="clear" w:fill="auto"/>
        <w:tabs>
          <w:tab w:val="left" w:pos="721"/>
        </w:tabs>
        <w:spacing w:before="80" w:after="0" w:line="240" w:lineRule="auto"/>
        <w:ind w:left="721" w:right="1340" w:hanging="360"/>
        <w:jc w:val="left"/>
        <w:rPr>
          <w:smallCaps w:val="0"/>
          <w:strike w:val="0"/>
          <w:shd w:val="clear" w:fill="auto"/>
          <w:vertAlign w:val="baseline"/>
        </w:rPr>
      </w:pPr>
      <w:r>
        <w:rPr>
          <w:rFonts w:ascii="Times" w:hAnsi="Times" w:eastAsia="Times" w:cs="Times"/>
          <w:i w:val="0"/>
          <w:iCs w:val="0"/>
          <w:smallCaps w:val="0"/>
          <w:strike w:val="0"/>
          <w:sz w:val="21"/>
          <w:szCs w:val="21"/>
          <w:u w:val="none"/>
          <w:shd w:val="clear" w:fill="auto"/>
          <w:vertAlign w:val="baseline"/>
          <w:rtl w:val="0"/>
        </w:rPr>
        <w:t>The canvas shaking animation show you the G-force visually. Critical cracks at high speed cause big screen shake.</w:t>
      </w:r>
    </w:p>
    <w:p w14:paraId="0000031B">
      <w:pPr>
        <w:keepNext w:val="0"/>
        <w:keepLines w:val="0"/>
        <w:pageBreakBefore w:val="0"/>
        <w:widowControl w:val="0"/>
        <w:numPr>
          <w:ilvl w:val="2"/>
          <w:numId w:val="1"/>
        </w:numPr>
        <w:pBdr>
          <w:top w:val="none" w:color="000000" w:sz="0" w:space="0"/>
          <w:left w:val="none" w:color="000000" w:sz="0" w:space="0"/>
          <w:bottom w:val="none" w:color="000000" w:sz="0" w:space="0"/>
          <w:right w:val="none" w:color="000000" w:sz="0" w:space="0"/>
          <w:between w:val="none" w:color="000000" w:sz="0" w:space="0"/>
        </w:pBdr>
        <w:shd w:val="clear" w:fill="auto"/>
        <w:tabs>
          <w:tab w:val="left" w:pos="721"/>
        </w:tabs>
        <w:spacing w:before="81" w:after="0" w:line="240" w:lineRule="auto"/>
        <w:ind w:left="721" w:right="1528" w:hanging="360"/>
        <w:jc w:val="left"/>
        <w:rPr>
          <w:smallCaps w:val="0"/>
          <w:strike w:val="0"/>
          <w:shd w:val="clear" w:fill="auto"/>
          <w:vertAlign w:val="baseline"/>
        </w:rPr>
      </w:pPr>
      <w:r>
        <w:rPr>
          <w:rFonts w:ascii="Times" w:hAnsi="Times" w:eastAsia="Times" w:cs="Times"/>
          <w:i w:val="0"/>
          <w:iCs w:val="0"/>
          <w:smallCaps w:val="0"/>
          <w:strike w:val="0"/>
          <w:sz w:val="21"/>
          <w:szCs w:val="21"/>
          <w:u w:val="none"/>
          <w:shd w:val="clear" w:fill="auto"/>
          <w:vertAlign w:val="baseline"/>
          <w:rtl w:val="0"/>
        </w:rPr>
        <w:t>The RISK panel show tire damage risk, hydroplane risk, and suspension damage risk as colored bar charts.</w:t>
      </w:r>
    </w:p>
    <w:p w14:paraId="0000031C">
      <w:pPr>
        <w:keepNext w:val="0"/>
        <w:keepLines w:val="0"/>
        <w:pageBreakBefore w:val="0"/>
        <w:widowControl w:val="0"/>
        <w:numPr>
          <w:ilvl w:val="2"/>
          <w:numId w:val="1"/>
        </w:numPr>
        <w:pBdr>
          <w:top w:val="none" w:color="000000" w:sz="0" w:space="0"/>
          <w:left w:val="none" w:color="000000" w:sz="0" w:space="0"/>
          <w:bottom w:val="none" w:color="000000" w:sz="0" w:space="0"/>
          <w:right w:val="none" w:color="000000" w:sz="0" w:space="0"/>
          <w:between w:val="none" w:color="000000" w:sz="0" w:space="0"/>
        </w:pBdr>
        <w:shd w:val="clear" w:fill="auto"/>
        <w:tabs>
          <w:tab w:val="left" w:pos="721"/>
        </w:tabs>
        <w:spacing w:before="80" w:after="0" w:line="240" w:lineRule="auto"/>
        <w:ind w:left="721" w:right="0" w:hanging="360"/>
        <w:jc w:val="left"/>
        <w:rPr>
          <w:smallCaps w:val="0"/>
          <w:strike w:val="0"/>
          <w:shd w:val="clear" w:fill="auto"/>
          <w:vertAlign w:val="baseline"/>
        </w:rPr>
      </w:pPr>
      <w:r>
        <w:rPr>
          <w:rFonts w:ascii="Times" w:hAnsi="Times" w:eastAsia="Times" w:cs="Times"/>
          <w:i w:val="0"/>
          <w:iCs w:val="0"/>
          <w:smallCaps w:val="0"/>
          <w:strike w:val="0"/>
          <w:sz w:val="21"/>
          <w:szCs w:val="21"/>
          <w:u w:val="none"/>
          <w:shd w:val="clear" w:fill="auto"/>
          <w:vertAlign w:val="baseline"/>
          <w:rtl w:val="0"/>
        </w:rPr>
        <w:t>The SESSION LOG at the bottom keep a record of all detections with their alert level colors.</w:t>
      </w:r>
    </w:p>
    <w:p w14:paraId="0000031D">
      <w:pPr>
        <w:keepNext w:val="0"/>
        <w:keepLines w:val="0"/>
        <w:pageBreakBefore w:val="0"/>
        <w:widowControl w:val="0"/>
        <w:numPr>
          <w:ilvl w:val="0"/>
          <w:numId w:val="4"/>
        </w:numPr>
        <w:pBdr>
          <w:top w:val="none" w:color="000000" w:sz="0" w:space="0"/>
          <w:left w:val="none" w:color="000000" w:sz="0" w:space="0"/>
          <w:bottom w:val="none" w:color="000000" w:sz="0" w:space="0"/>
          <w:right w:val="none" w:color="000000" w:sz="0" w:space="0"/>
          <w:between w:val="none" w:color="000000" w:sz="0" w:space="0"/>
        </w:pBdr>
        <w:shd w:val="clear" w:fill="auto"/>
        <w:tabs>
          <w:tab w:val="left" w:pos="721"/>
        </w:tabs>
        <w:spacing w:before="80" w:after="0" w:line="240" w:lineRule="auto"/>
        <w:ind w:left="720" w:right="0" w:hanging="360"/>
        <w:jc w:val="left"/>
        <w:rPr>
          <w:rFonts w:ascii="Times" w:hAnsi="Times" w:eastAsia="Times" w:cs="Times"/>
          <w:b/>
          <w:bCs/>
          <w:sz w:val="24"/>
          <w:szCs w:val="24"/>
        </w:rPr>
      </w:pPr>
      <w:bookmarkStart w:id="76" w:name="8bd8athdn7iu" w:colFirst="0" w:colLast="0"/>
      <w:bookmarkEnd w:id="76"/>
      <w:r>
        <w:rPr>
          <w:rFonts w:ascii="Times" w:hAnsi="Times" w:eastAsia="Times" w:cs="Times"/>
          <w:b/>
          <w:bCs/>
          <w:sz w:val="24"/>
          <w:szCs w:val="24"/>
          <w:rtl w:val="0"/>
        </w:rPr>
        <w:t>Using the ANALYTICS Tab</w:t>
      </w:r>
    </w:p>
    <w:p w14:paraId="0000031E">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19" w:after="0" w:line="240" w:lineRule="auto"/>
        <w:ind w:left="1" w:right="0" w:firstLine="0"/>
        <w:jc w:val="left"/>
        <w:rPr>
          <w:rFonts w:ascii="Times" w:hAnsi="Times" w:eastAsia="Times" w:cs="Times"/>
          <w:i w:val="0"/>
          <w:iCs w:val="0"/>
          <w:smallCaps w:val="0"/>
          <w:strike w:val="0"/>
          <w:sz w:val="22"/>
          <w:szCs w:val="22"/>
          <w:u w:val="none"/>
          <w:shd w:val="clear" w:fill="auto"/>
          <w:vertAlign w:val="baseline"/>
        </w:rPr>
      </w:pPr>
      <w:r>
        <w:rPr>
          <w:rFonts w:ascii="Times" w:hAnsi="Times" w:eastAsia="Times" w:cs="Times"/>
          <w:i w:val="0"/>
          <w:iCs w:val="0"/>
          <w:smallCaps w:val="0"/>
          <w:strike w:val="0"/>
          <w:sz w:val="22"/>
          <w:szCs w:val="22"/>
          <w:u w:val="none"/>
          <w:shd w:val="clear" w:fill="auto"/>
          <w:vertAlign w:val="baseline"/>
          <w:rtl w:val="0"/>
        </w:rPr>
        <w:t>Click the ANALYTICS button at the top to switch to analytics view.</w:t>
      </w:r>
    </w:p>
    <w:p w14:paraId="0000031F">
      <w:pPr>
        <w:keepNext w:val="0"/>
        <w:keepLines w:val="0"/>
        <w:pageBreakBefore w:val="0"/>
        <w:widowControl w:val="0"/>
        <w:numPr>
          <w:ilvl w:val="2"/>
          <w:numId w:val="1"/>
        </w:numPr>
        <w:pBdr>
          <w:top w:val="none" w:color="000000" w:sz="0" w:space="0"/>
          <w:left w:val="none" w:color="000000" w:sz="0" w:space="0"/>
          <w:bottom w:val="none" w:color="000000" w:sz="0" w:space="0"/>
          <w:right w:val="none" w:color="000000" w:sz="0" w:space="0"/>
          <w:between w:val="none" w:color="000000" w:sz="0" w:space="0"/>
        </w:pBdr>
        <w:shd w:val="clear" w:fill="auto"/>
        <w:tabs>
          <w:tab w:val="left" w:pos="721"/>
        </w:tabs>
        <w:spacing w:before="121" w:after="0" w:line="240" w:lineRule="auto"/>
        <w:ind w:left="721" w:right="0" w:hanging="360"/>
        <w:jc w:val="left"/>
        <w:rPr>
          <w:smallCaps w:val="0"/>
          <w:strike w:val="0"/>
          <w:shd w:val="clear" w:fill="auto"/>
          <w:vertAlign w:val="baseline"/>
        </w:rPr>
      </w:pPr>
      <w:r>
        <w:rPr>
          <w:rFonts w:ascii="Times" w:hAnsi="Times" w:eastAsia="Times" w:cs="Times"/>
          <w:i w:val="0"/>
          <w:iCs w:val="0"/>
          <w:smallCaps w:val="0"/>
          <w:strike w:val="0"/>
          <w:sz w:val="21"/>
          <w:szCs w:val="21"/>
          <w:u w:val="none"/>
          <w:shd w:val="clear" w:fill="auto"/>
          <w:vertAlign w:val="baseline"/>
          <w:rtl w:val="0"/>
        </w:rPr>
        <w:t>You will see four bar charts — one for each crack class.</w:t>
      </w:r>
    </w:p>
    <w:p w14:paraId="00000320">
      <w:pPr>
        <w:keepNext w:val="0"/>
        <w:keepLines w:val="0"/>
        <w:pageBreakBefore w:val="0"/>
        <w:widowControl w:val="0"/>
        <w:numPr>
          <w:ilvl w:val="2"/>
          <w:numId w:val="1"/>
        </w:numPr>
        <w:pBdr>
          <w:top w:val="none" w:color="000000" w:sz="0" w:space="0"/>
          <w:left w:val="none" w:color="000000" w:sz="0" w:space="0"/>
          <w:bottom w:val="none" w:color="000000" w:sz="0" w:space="0"/>
          <w:right w:val="none" w:color="000000" w:sz="0" w:space="0"/>
          <w:between w:val="none" w:color="000000" w:sz="0" w:space="0"/>
        </w:pBdr>
        <w:shd w:val="clear" w:fill="auto"/>
        <w:tabs>
          <w:tab w:val="left" w:pos="721"/>
        </w:tabs>
        <w:spacing w:before="80" w:after="0" w:line="240" w:lineRule="auto"/>
        <w:ind w:left="721" w:right="1283" w:hanging="360"/>
        <w:jc w:val="left"/>
        <w:rPr>
          <w:smallCaps w:val="0"/>
          <w:strike w:val="0"/>
          <w:shd w:val="clear" w:fill="auto"/>
          <w:vertAlign w:val="baseline"/>
        </w:rPr>
      </w:pPr>
      <w:r>
        <w:rPr>
          <w:rFonts w:ascii="Times" w:hAnsi="Times" w:eastAsia="Times" w:cs="Times"/>
          <w:i w:val="0"/>
          <w:iCs w:val="0"/>
          <w:smallCaps w:val="0"/>
          <w:strike w:val="0"/>
          <w:sz w:val="21"/>
          <w:szCs w:val="21"/>
          <w:u w:val="none"/>
          <w:shd w:val="clear" w:fill="auto"/>
          <w:vertAlign w:val="baseline"/>
          <w:rtl w:val="0"/>
        </w:rPr>
        <w:t>Each bar chart show how many detections are in each severity level (Low, Moderate, High, Critical).</w:t>
      </w:r>
    </w:p>
    <w:p w14:paraId="00000321">
      <w:pPr>
        <w:keepNext w:val="0"/>
        <w:keepLines w:val="0"/>
        <w:pageBreakBefore w:val="0"/>
        <w:widowControl w:val="0"/>
        <w:numPr>
          <w:ilvl w:val="2"/>
          <w:numId w:val="1"/>
        </w:numPr>
        <w:pBdr>
          <w:top w:val="none" w:color="000000" w:sz="0" w:space="0"/>
          <w:left w:val="none" w:color="000000" w:sz="0" w:space="0"/>
          <w:bottom w:val="none" w:color="000000" w:sz="0" w:space="0"/>
          <w:right w:val="none" w:color="000000" w:sz="0" w:space="0"/>
          <w:between w:val="none" w:color="000000" w:sz="0" w:space="0"/>
        </w:pBdr>
        <w:shd w:val="clear" w:fill="auto"/>
        <w:tabs>
          <w:tab w:val="left" w:pos="721"/>
        </w:tabs>
        <w:spacing w:before="80" w:after="0" w:line="240" w:lineRule="auto"/>
        <w:ind w:left="721" w:right="1227" w:hanging="360"/>
        <w:jc w:val="left"/>
        <w:rPr>
          <w:smallCaps w:val="0"/>
          <w:strike w:val="0"/>
          <w:shd w:val="clear" w:fill="auto"/>
          <w:vertAlign w:val="baseline"/>
        </w:rPr>
      </w:pPr>
      <w:r>
        <w:rPr>
          <w:rFonts w:ascii="Times" w:hAnsi="Times" w:eastAsia="Times" w:cs="Times"/>
          <w:i w:val="0"/>
          <w:iCs w:val="0"/>
          <w:smallCaps w:val="0"/>
          <w:strike w:val="0"/>
          <w:sz w:val="21"/>
          <w:szCs w:val="21"/>
          <w:u w:val="none"/>
          <w:shd w:val="clear" w:fill="auto"/>
          <w:vertAlign w:val="baseline"/>
          <w:rtl w:val="0"/>
        </w:rPr>
        <w:t>The accident simulation panel at the bottom show estimated accident probability, injury risk, and cost based on current parameters.</w:t>
      </w:r>
    </w:p>
    <w:p w14:paraId="00000322">
      <w:pPr>
        <w:keepNext w:val="0"/>
        <w:keepLines w:val="0"/>
        <w:pageBreakBefore w:val="0"/>
        <w:widowControl w:val="0"/>
        <w:numPr>
          <w:ilvl w:val="2"/>
          <w:numId w:val="1"/>
        </w:numPr>
        <w:pBdr>
          <w:top w:val="none" w:color="000000" w:sz="0" w:space="0"/>
          <w:left w:val="none" w:color="000000" w:sz="0" w:space="0"/>
          <w:bottom w:val="none" w:color="000000" w:sz="0" w:space="0"/>
          <w:right w:val="none" w:color="000000" w:sz="0" w:space="0"/>
          <w:between w:val="none" w:color="000000" w:sz="0" w:space="0"/>
        </w:pBdr>
        <w:shd w:val="clear" w:fill="auto"/>
        <w:tabs>
          <w:tab w:val="left" w:pos="721"/>
        </w:tabs>
        <w:spacing w:before="81" w:after="0" w:line="240" w:lineRule="auto"/>
        <w:ind w:left="721" w:right="0" w:hanging="360"/>
        <w:jc w:val="left"/>
        <w:rPr>
          <w:smallCaps w:val="0"/>
          <w:strike w:val="0"/>
          <w:shd w:val="clear" w:fill="auto"/>
          <w:vertAlign w:val="baseline"/>
        </w:rPr>
        <w:sectPr>
          <w:pgSz w:w="12240" w:h="15840"/>
          <w:pgMar w:top="1340" w:right="360" w:bottom="960" w:left="1440" w:header="714" w:footer="766" w:gutter="0"/>
          <w:cols w:space="720" w:num="1"/>
        </w:sectPr>
      </w:pPr>
      <w:r>
        <w:rPr>
          <w:rFonts w:ascii="Times" w:hAnsi="Times" w:eastAsia="Times" w:cs="Times"/>
          <w:i w:val="0"/>
          <w:iCs w:val="0"/>
          <w:smallCaps w:val="0"/>
          <w:strike w:val="0"/>
          <w:sz w:val="21"/>
          <w:szCs w:val="21"/>
          <w:u w:val="none"/>
          <w:shd w:val="clear" w:fill="auto"/>
          <w:vertAlign w:val="baseline"/>
          <w:rtl w:val="0"/>
        </w:rPr>
        <w:t>You can click different crack type tabs to focus on that class.</w:t>
      </w:r>
    </w:p>
    <w:p w14:paraId="00000323">
      <w:pPr>
        <w:pStyle w:val="3"/>
        <w:numPr>
          <w:ilvl w:val="0"/>
          <w:numId w:val="5"/>
        </w:numPr>
        <w:tabs>
          <w:tab w:val="left" w:pos="619"/>
        </w:tabs>
        <w:spacing w:before="84" w:after="0" w:line="240" w:lineRule="auto"/>
        <w:ind w:left="720" w:right="0" w:hanging="360"/>
        <w:jc w:val="left"/>
        <w:rPr>
          <w:rFonts w:ascii="Times" w:hAnsi="Times" w:eastAsia="Times" w:cs="Times"/>
        </w:rPr>
      </w:pPr>
      <w:bookmarkStart w:id="77" w:name="ovvx7gais9pz" w:colFirst="0" w:colLast="0"/>
      <w:bookmarkEnd w:id="77"/>
      <w:r>
        <w:rPr>
          <w:rFonts w:ascii="Times" w:hAnsi="Times" w:eastAsia="Times" w:cs="Times"/>
          <w:rtl w:val="0"/>
        </w:rPr>
        <w:t>Using the DATASET Tab</w:t>
      </w:r>
    </w:p>
    <w:p w14:paraId="00000324">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19" w:after="0" w:line="240" w:lineRule="auto"/>
        <w:ind w:left="1" w:right="0" w:firstLine="0"/>
        <w:jc w:val="left"/>
        <w:rPr>
          <w:rFonts w:ascii="Times" w:hAnsi="Times" w:eastAsia="Times" w:cs="Times"/>
          <w:i w:val="0"/>
          <w:iCs w:val="0"/>
          <w:smallCaps w:val="0"/>
          <w:strike w:val="0"/>
          <w:sz w:val="22"/>
          <w:szCs w:val="22"/>
          <w:u w:val="none"/>
          <w:shd w:val="clear" w:fill="auto"/>
          <w:vertAlign w:val="baseline"/>
        </w:rPr>
      </w:pPr>
      <w:r>
        <w:rPr>
          <w:rFonts w:ascii="Times" w:hAnsi="Times" w:eastAsia="Times" w:cs="Times"/>
          <w:i w:val="0"/>
          <w:iCs w:val="0"/>
          <w:smallCaps w:val="0"/>
          <w:strike w:val="0"/>
          <w:sz w:val="22"/>
          <w:szCs w:val="22"/>
          <w:u w:val="none"/>
          <w:shd w:val="clear" w:fill="auto"/>
          <w:vertAlign w:val="baseline"/>
          <w:rtl w:val="0"/>
        </w:rPr>
        <w:t>Click the DATASET button to see the synthetic data table.</w:t>
      </w:r>
    </w:p>
    <w:p w14:paraId="00000325">
      <w:pPr>
        <w:keepNext w:val="0"/>
        <w:keepLines w:val="0"/>
        <w:pageBreakBefore w:val="0"/>
        <w:widowControl w:val="0"/>
        <w:numPr>
          <w:ilvl w:val="2"/>
          <w:numId w:val="1"/>
        </w:numPr>
        <w:pBdr>
          <w:top w:val="none" w:color="000000" w:sz="0" w:space="0"/>
          <w:left w:val="none" w:color="000000" w:sz="0" w:space="0"/>
          <w:bottom w:val="none" w:color="000000" w:sz="0" w:space="0"/>
          <w:right w:val="none" w:color="000000" w:sz="0" w:space="0"/>
          <w:between w:val="none" w:color="000000" w:sz="0" w:space="0"/>
        </w:pBdr>
        <w:shd w:val="clear" w:fill="auto"/>
        <w:tabs>
          <w:tab w:val="left" w:pos="721"/>
        </w:tabs>
        <w:spacing w:before="120" w:after="0" w:line="240" w:lineRule="auto"/>
        <w:ind w:left="721" w:right="0" w:hanging="360"/>
        <w:jc w:val="left"/>
        <w:rPr>
          <w:smallCaps w:val="0"/>
          <w:strike w:val="0"/>
          <w:shd w:val="clear" w:fill="auto"/>
          <w:vertAlign w:val="baseline"/>
        </w:rPr>
      </w:pPr>
      <w:r>
        <w:rPr>
          <w:rFonts w:ascii="Times" w:hAnsi="Times" w:eastAsia="Times" w:cs="Times"/>
          <w:i w:val="0"/>
          <w:iCs w:val="0"/>
          <w:smallCaps w:val="0"/>
          <w:strike w:val="0"/>
          <w:sz w:val="21"/>
          <w:szCs w:val="21"/>
          <w:u w:val="none"/>
          <w:shd w:val="clear" w:fill="auto"/>
          <w:vertAlign w:val="baseline"/>
          <w:rtl w:val="0"/>
        </w:rPr>
        <w:t>The table show 1000 generated rows of Ethiopian road condition data.</w:t>
      </w:r>
    </w:p>
    <w:p w14:paraId="00000326">
      <w:pPr>
        <w:keepNext w:val="0"/>
        <w:keepLines w:val="0"/>
        <w:pageBreakBefore w:val="0"/>
        <w:widowControl w:val="0"/>
        <w:numPr>
          <w:ilvl w:val="2"/>
          <w:numId w:val="1"/>
        </w:numPr>
        <w:pBdr>
          <w:top w:val="none" w:color="000000" w:sz="0" w:space="0"/>
          <w:left w:val="none" w:color="000000" w:sz="0" w:space="0"/>
          <w:bottom w:val="none" w:color="000000" w:sz="0" w:space="0"/>
          <w:right w:val="none" w:color="000000" w:sz="0" w:space="0"/>
          <w:between w:val="none" w:color="000000" w:sz="0" w:space="0"/>
        </w:pBdr>
        <w:shd w:val="clear" w:fill="auto"/>
        <w:tabs>
          <w:tab w:val="left" w:pos="721"/>
        </w:tabs>
        <w:spacing w:before="80" w:after="0" w:line="240" w:lineRule="auto"/>
        <w:ind w:left="721" w:right="930" w:hanging="360"/>
        <w:jc w:val="left"/>
        <w:rPr>
          <w:smallCaps w:val="0"/>
          <w:strike w:val="0"/>
          <w:shd w:val="clear" w:fill="auto"/>
          <w:vertAlign w:val="baseline"/>
        </w:rPr>
      </w:pPr>
      <w:r>
        <w:rPr>
          <w:rFonts w:ascii="Times" w:hAnsi="Times" w:eastAsia="Times" w:cs="Times"/>
          <w:i w:val="0"/>
          <w:iCs w:val="0"/>
          <w:smallCaps w:val="0"/>
          <w:strike w:val="0"/>
          <w:sz w:val="21"/>
          <w:szCs w:val="21"/>
          <w:u w:val="none"/>
          <w:shd w:val="clear" w:fill="auto"/>
          <w:vertAlign w:val="baseline"/>
          <w:rtl w:val="0"/>
        </w:rPr>
        <w:t>Each row have 19 variables: timestamp, road name, crack type, confidence, area, vehicle, speed, weather, tire, temperature, humidity, road age, traffic volume, friction, GPS coordinates, severity, and risk score.</w:t>
      </w:r>
    </w:p>
    <w:p w14:paraId="00000327">
      <w:pPr>
        <w:keepNext w:val="0"/>
        <w:keepLines w:val="0"/>
        <w:pageBreakBefore w:val="0"/>
        <w:widowControl w:val="0"/>
        <w:numPr>
          <w:ilvl w:val="2"/>
          <w:numId w:val="1"/>
        </w:numPr>
        <w:pBdr>
          <w:top w:val="none" w:color="000000" w:sz="0" w:space="0"/>
          <w:left w:val="none" w:color="000000" w:sz="0" w:space="0"/>
          <w:bottom w:val="none" w:color="000000" w:sz="0" w:space="0"/>
          <w:right w:val="none" w:color="000000" w:sz="0" w:space="0"/>
          <w:between w:val="none" w:color="000000" w:sz="0" w:space="0"/>
        </w:pBdr>
        <w:shd w:val="clear" w:fill="auto"/>
        <w:tabs>
          <w:tab w:val="left" w:pos="721"/>
        </w:tabs>
        <w:spacing w:before="81" w:after="0" w:line="240" w:lineRule="auto"/>
        <w:ind w:left="721" w:right="1541" w:hanging="360"/>
        <w:jc w:val="left"/>
        <w:rPr>
          <w:smallCaps w:val="0"/>
          <w:strike w:val="0"/>
          <w:shd w:val="clear" w:fill="auto"/>
          <w:vertAlign w:val="baseline"/>
        </w:rPr>
      </w:pPr>
      <w:r>
        <w:rPr>
          <w:rFonts w:ascii="Times" w:hAnsi="Times" w:eastAsia="Times" w:cs="Times"/>
          <w:i w:val="0"/>
          <w:iCs w:val="0"/>
          <w:smallCaps w:val="0"/>
          <w:strike w:val="0"/>
          <w:sz w:val="21"/>
          <w:szCs w:val="21"/>
          <w:u w:val="none"/>
          <w:shd w:val="clear" w:fill="auto"/>
          <w:vertAlign w:val="baseline"/>
          <w:rtl w:val="0"/>
        </w:rPr>
        <w:t>You can filter by crack type using the filter chips at the top (ALL, ALLIGATOR, LONGIT., REPAIR, TRANSV.).</w:t>
      </w:r>
    </w:p>
    <w:p w14:paraId="00000328">
      <w:pPr>
        <w:keepNext w:val="0"/>
        <w:keepLines w:val="0"/>
        <w:pageBreakBefore w:val="0"/>
        <w:widowControl w:val="0"/>
        <w:numPr>
          <w:ilvl w:val="2"/>
          <w:numId w:val="1"/>
        </w:numPr>
        <w:pBdr>
          <w:top w:val="none" w:color="000000" w:sz="0" w:space="0"/>
          <w:left w:val="none" w:color="000000" w:sz="0" w:space="0"/>
          <w:bottom w:val="none" w:color="000000" w:sz="0" w:space="0"/>
          <w:right w:val="none" w:color="000000" w:sz="0" w:space="0"/>
          <w:between w:val="none" w:color="000000" w:sz="0" w:space="0"/>
        </w:pBdr>
        <w:shd w:val="clear" w:fill="auto"/>
        <w:tabs>
          <w:tab w:val="left" w:pos="721"/>
        </w:tabs>
        <w:spacing w:before="81" w:after="0" w:line="240" w:lineRule="auto"/>
        <w:ind w:left="721" w:right="0" w:hanging="360"/>
        <w:jc w:val="left"/>
        <w:rPr>
          <w:smallCaps w:val="0"/>
          <w:strike w:val="0"/>
          <w:shd w:val="clear" w:fill="auto"/>
          <w:vertAlign w:val="baseline"/>
        </w:rPr>
      </w:pPr>
      <w:r>
        <w:rPr>
          <w:rFonts w:ascii="Times" w:hAnsi="Times" w:eastAsia="Times" w:cs="Times"/>
          <w:i w:val="0"/>
          <w:iCs w:val="0"/>
          <w:smallCaps w:val="0"/>
          <w:strike w:val="0"/>
          <w:sz w:val="21"/>
          <w:szCs w:val="21"/>
          <w:u w:val="none"/>
          <w:shd w:val="clear" w:fill="auto"/>
          <w:vertAlign w:val="baseline"/>
          <w:rtl w:val="0"/>
        </w:rPr>
        <w:t>To download the data, click one of the download buttons: CSV, TSV, JSON, or EXCEL.</w:t>
      </w:r>
    </w:p>
    <w:p w14:paraId="00000329">
      <w:pPr>
        <w:keepNext w:val="0"/>
        <w:keepLines w:val="0"/>
        <w:pageBreakBefore w:val="0"/>
        <w:widowControl w:val="0"/>
        <w:numPr>
          <w:ilvl w:val="2"/>
          <w:numId w:val="1"/>
        </w:numPr>
        <w:pBdr>
          <w:top w:val="none" w:color="000000" w:sz="0" w:space="0"/>
          <w:left w:val="none" w:color="000000" w:sz="0" w:space="0"/>
          <w:bottom w:val="none" w:color="000000" w:sz="0" w:space="0"/>
          <w:right w:val="none" w:color="000000" w:sz="0" w:space="0"/>
          <w:between w:val="none" w:color="000000" w:sz="0" w:space="0"/>
        </w:pBdr>
        <w:shd w:val="clear" w:fill="auto"/>
        <w:tabs>
          <w:tab w:val="left" w:pos="721"/>
        </w:tabs>
        <w:spacing w:before="80" w:after="0" w:line="240" w:lineRule="auto"/>
        <w:ind w:left="721" w:right="0" w:hanging="360"/>
        <w:jc w:val="left"/>
        <w:rPr>
          <w:smallCaps w:val="0"/>
          <w:strike w:val="0"/>
          <w:shd w:val="clear" w:fill="auto"/>
          <w:vertAlign w:val="baseline"/>
        </w:rPr>
      </w:pPr>
      <w:r>
        <w:rPr>
          <w:rFonts w:ascii="Times" w:hAnsi="Times" w:eastAsia="Times" w:cs="Times"/>
          <w:i w:val="0"/>
          <w:iCs w:val="0"/>
          <w:smallCaps w:val="0"/>
          <w:strike w:val="0"/>
          <w:sz w:val="21"/>
          <w:szCs w:val="21"/>
          <w:u w:val="none"/>
          <w:shd w:val="clear" w:fill="auto"/>
          <w:vertAlign w:val="baseline"/>
          <w:rtl w:val="0"/>
        </w:rPr>
        <w:t>The data download as a file you can open in Excel, Python, or any analysis tool.</w:t>
      </w:r>
    </w:p>
    <w:p w14:paraId="0000032A">
      <w:pPr>
        <w:keepNext w:val="0"/>
        <w:keepLines w:val="0"/>
        <w:pageBreakBefore w:val="0"/>
        <w:widowControl w:val="0"/>
        <w:numPr>
          <w:ilvl w:val="2"/>
          <w:numId w:val="1"/>
        </w:numPr>
        <w:pBdr>
          <w:top w:val="none" w:color="000000" w:sz="0" w:space="0"/>
          <w:left w:val="none" w:color="000000" w:sz="0" w:space="0"/>
          <w:bottom w:val="none" w:color="000000" w:sz="0" w:space="0"/>
          <w:right w:val="none" w:color="000000" w:sz="0" w:space="0"/>
          <w:between w:val="none" w:color="000000" w:sz="0" w:space="0"/>
        </w:pBdr>
        <w:shd w:val="clear" w:fill="auto"/>
        <w:tabs>
          <w:tab w:val="left" w:pos="721"/>
        </w:tabs>
        <w:spacing w:before="80" w:after="0" w:line="240" w:lineRule="auto"/>
        <w:ind w:left="721" w:right="1352" w:hanging="360"/>
        <w:jc w:val="left"/>
        <w:rPr>
          <w:smallCaps w:val="0"/>
          <w:strike w:val="0"/>
          <w:shd w:val="clear" w:fill="auto"/>
          <w:vertAlign w:val="baseline"/>
        </w:rPr>
      </w:pPr>
      <w:r>
        <w:rPr>
          <w:rFonts w:ascii="Times" w:hAnsi="Times" w:eastAsia="Times" w:cs="Times"/>
          <w:i w:val="0"/>
          <w:iCs w:val="0"/>
          <w:smallCaps w:val="0"/>
          <w:strike w:val="0"/>
          <w:sz w:val="21"/>
          <w:szCs w:val="21"/>
          <w:u w:val="none"/>
          <w:shd w:val="clear" w:fill="auto"/>
          <w:vertAlign w:val="baseline"/>
          <w:rtl w:val="0"/>
        </w:rPr>
        <w:t>The DATASET STATISTICS panel below the table show counts and percentages for each crack class.</w:t>
      </w:r>
    </w:p>
    <w:p w14:paraId="0000032B">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w:hAnsi="Times" w:eastAsia="Times" w:cs="Times"/>
          <w:i w:val="0"/>
          <w:iCs w:val="0"/>
          <w:smallCaps w:val="0"/>
          <w:strike w:val="0"/>
          <w:sz w:val="21"/>
          <w:szCs w:val="21"/>
          <w:u w:val="none"/>
          <w:shd w:val="clear" w:fill="auto"/>
          <w:vertAlign w:val="baseline"/>
        </w:rPr>
      </w:pPr>
    </w:p>
    <w:p w14:paraId="0000032C">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91" w:after="0" w:line="240" w:lineRule="auto"/>
        <w:ind w:left="0" w:right="0" w:firstLine="0"/>
        <w:jc w:val="left"/>
        <w:rPr>
          <w:rFonts w:ascii="Times" w:hAnsi="Times" w:eastAsia="Times" w:cs="Times"/>
          <w:i w:val="0"/>
          <w:iCs w:val="0"/>
          <w:smallCaps w:val="0"/>
          <w:strike w:val="0"/>
          <w:sz w:val="21"/>
          <w:szCs w:val="21"/>
          <w:u w:val="none"/>
          <w:shd w:val="clear" w:fill="auto"/>
          <w:vertAlign w:val="baseline"/>
        </w:rPr>
      </w:pPr>
    </w:p>
    <w:p w14:paraId="0000032D">
      <w:pPr>
        <w:pStyle w:val="3"/>
        <w:numPr>
          <w:ilvl w:val="0"/>
          <w:numId w:val="6"/>
        </w:numPr>
        <w:tabs>
          <w:tab w:val="left" w:pos="619"/>
        </w:tabs>
        <w:spacing w:before="0" w:after="0" w:line="240" w:lineRule="auto"/>
        <w:ind w:left="720" w:right="0" w:hanging="360"/>
        <w:jc w:val="left"/>
        <w:rPr>
          <w:rFonts w:ascii="Times" w:hAnsi="Times" w:eastAsia="Times" w:cs="Times"/>
        </w:rPr>
      </w:pPr>
      <w:bookmarkStart w:id="78" w:name="v148ydubxqps" w:colFirst="0" w:colLast="0"/>
      <w:bookmarkEnd w:id="78"/>
      <w:r>
        <w:rPr>
          <w:rFonts w:ascii="Times" w:hAnsi="Times" w:eastAsia="Times" w:cs="Times"/>
          <w:rtl w:val="0"/>
        </w:rPr>
        <w:t>Using the COMPARE Tab</w:t>
      </w:r>
    </w:p>
    <w:p w14:paraId="0000032E">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20" w:after="0" w:line="240" w:lineRule="auto"/>
        <w:ind w:left="1" w:right="0" w:firstLine="0"/>
        <w:jc w:val="left"/>
        <w:rPr>
          <w:rFonts w:ascii="Times" w:hAnsi="Times" w:eastAsia="Times" w:cs="Times"/>
          <w:i w:val="0"/>
          <w:iCs w:val="0"/>
          <w:smallCaps w:val="0"/>
          <w:strike w:val="0"/>
          <w:sz w:val="22"/>
          <w:szCs w:val="22"/>
          <w:u w:val="none"/>
          <w:shd w:val="clear" w:fill="auto"/>
          <w:vertAlign w:val="baseline"/>
        </w:rPr>
      </w:pPr>
      <w:r>
        <w:rPr>
          <w:rFonts w:ascii="Times" w:hAnsi="Times" w:eastAsia="Times" w:cs="Times"/>
          <w:i w:val="0"/>
          <w:iCs w:val="0"/>
          <w:smallCaps w:val="0"/>
          <w:strike w:val="0"/>
          <w:sz w:val="22"/>
          <w:szCs w:val="22"/>
          <w:u w:val="none"/>
          <w:shd w:val="clear" w:fill="auto"/>
          <w:vertAlign w:val="baseline"/>
          <w:rtl w:val="0"/>
        </w:rPr>
        <w:t>Click COMPARE to see the model benchmarking view.</w:t>
      </w:r>
    </w:p>
    <w:p w14:paraId="0000032F">
      <w:pPr>
        <w:keepNext w:val="0"/>
        <w:keepLines w:val="0"/>
        <w:pageBreakBefore w:val="0"/>
        <w:widowControl w:val="0"/>
        <w:numPr>
          <w:ilvl w:val="2"/>
          <w:numId w:val="1"/>
        </w:numPr>
        <w:pBdr>
          <w:top w:val="none" w:color="000000" w:sz="0" w:space="0"/>
          <w:left w:val="none" w:color="000000" w:sz="0" w:space="0"/>
          <w:bottom w:val="none" w:color="000000" w:sz="0" w:space="0"/>
          <w:right w:val="none" w:color="000000" w:sz="0" w:space="0"/>
          <w:between w:val="none" w:color="000000" w:sz="0" w:space="0"/>
        </w:pBdr>
        <w:shd w:val="clear" w:fill="auto"/>
        <w:tabs>
          <w:tab w:val="left" w:pos="721"/>
        </w:tabs>
        <w:spacing w:before="120" w:after="0" w:line="240" w:lineRule="auto"/>
        <w:ind w:left="721" w:right="937" w:hanging="360"/>
        <w:jc w:val="left"/>
        <w:rPr>
          <w:smallCaps w:val="0"/>
          <w:strike w:val="0"/>
          <w:shd w:val="clear" w:fill="auto"/>
          <w:vertAlign w:val="baseline"/>
        </w:rPr>
      </w:pPr>
      <w:r>
        <w:rPr>
          <w:rFonts w:ascii="Times" w:hAnsi="Times" w:eastAsia="Times" w:cs="Times"/>
          <w:i w:val="0"/>
          <w:iCs w:val="0"/>
          <w:smallCaps w:val="0"/>
          <w:strike w:val="0"/>
          <w:sz w:val="21"/>
          <w:szCs w:val="21"/>
          <w:u w:val="none"/>
          <w:shd w:val="clear" w:fill="auto"/>
          <w:vertAlign w:val="baseline"/>
          <w:rtl w:val="0"/>
        </w:rPr>
        <w:t>A bar chart compare YOLO11, YOLOv8, and YOLOv5 on four metrics: Precision, Recall, mAP, and FPS.</w:t>
      </w:r>
    </w:p>
    <w:p w14:paraId="00000330">
      <w:pPr>
        <w:keepNext w:val="0"/>
        <w:keepLines w:val="0"/>
        <w:pageBreakBefore w:val="0"/>
        <w:widowControl w:val="0"/>
        <w:numPr>
          <w:ilvl w:val="2"/>
          <w:numId w:val="1"/>
        </w:numPr>
        <w:pBdr>
          <w:top w:val="none" w:color="000000" w:sz="0" w:space="0"/>
          <w:left w:val="none" w:color="000000" w:sz="0" w:space="0"/>
          <w:bottom w:val="none" w:color="000000" w:sz="0" w:space="0"/>
          <w:right w:val="none" w:color="000000" w:sz="0" w:space="0"/>
          <w:between w:val="none" w:color="000000" w:sz="0" w:space="0"/>
        </w:pBdr>
        <w:shd w:val="clear" w:fill="auto"/>
        <w:tabs>
          <w:tab w:val="left" w:pos="721"/>
        </w:tabs>
        <w:spacing w:before="80" w:after="0" w:line="240" w:lineRule="auto"/>
        <w:ind w:left="721" w:right="0" w:hanging="360"/>
        <w:jc w:val="left"/>
        <w:rPr>
          <w:smallCaps w:val="0"/>
          <w:strike w:val="0"/>
          <w:shd w:val="clear" w:fill="auto"/>
          <w:vertAlign w:val="baseline"/>
        </w:rPr>
      </w:pPr>
      <w:r>
        <w:rPr>
          <w:rFonts w:ascii="Times" w:hAnsi="Times" w:eastAsia="Times" w:cs="Times"/>
          <w:i w:val="0"/>
          <w:iCs w:val="0"/>
          <w:smallCaps w:val="0"/>
          <w:strike w:val="0"/>
          <w:sz w:val="21"/>
          <w:szCs w:val="21"/>
          <w:u w:val="none"/>
          <w:shd w:val="clear" w:fill="auto"/>
          <w:vertAlign w:val="baseline"/>
          <w:rtl w:val="0"/>
        </w:rPr>
        <w:t>The YOLO11 row is highlighted with a blue border because it is the best model.</w:t>
      </w:r>
    </w:p>
    <w:p w14:paraId="00000331">
      <w:pPr>
        <w:keepNext w:val="0"/>
        <w:keepLines w:val="0"/>
        <w:pageBreakBefore w:val="0"/>
        <w:widowControl w:val="0"/>
        <w:numPr>
          <w:ilvl w:val="2"/>
          <w:numId w:val="1"/>
        </w:numPr>
        <w:pBdr>
          <w:top w:val="none" w:color="000000" w:sz="0" w:space="0"/>
          <w:left w:val="none" w:color="000000" w:sz="0" w:space="0"/>
          <w:bottom w:val="none" w:color="000000" w:sz="0" w:space="0"/>
          <w:right w:val="none" w:color="000000" w:sz="0" w:space="0"/>
          <w:between w:val="none" w:color="000000" w:sz="0" w:space="0"/>
        </w:pBdr>
        <w:shd w:val="clear" w:fill="auto"/>
        <w:tabs>
          <w:tab w:val="left" w:pos="721"/>
        </w:tabs>
        <w:spacing w:before="80" w:after="0" w:line="240" w:lineRule="auto"/>
        <w:ind w:left="721" w:right="0" w:hanging="360"/>
        <w:jc w:val="left"/>
        <w:rPr>
          <w:smallCaps w:val="0"/>
          <w:strike w:val="0"/>
          <w:shd w:val="clear" w:fill="auto"/>
          <w:vertAlign w:val="baseline"/>
        </w:rPr>
      </w:pPr>
      <w:r>
        <w:rPr>
          <w:rFonts w:ascii="Times" w:hAnsi="Times" w:eastAsia="Times" w:cs="Times"/>
          <w:i w:val="0"/>
          <w:iCs w:val="0"/>
          <w:smallCaps w:val="0"/>
          <w:strike w:val="0"/>
          <w:sz w:val="21"/>
          <w:szCs w:val="21"/>
          <w:u w:val="none"/>
          <w:shd w:val="clear" w:fill="auto"/>
          <w:vertAlign w:val="baseline"/>
          <w:rtl w:val="0"/>
        </w:rPr>
        <w:t>The per-class mAP bars below show how each class performed in our specific trained model.</w:t>
      </w:r>
    </w:p>
    <w:p w14:paraId="00000332">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w:hAnsi="Times" w:eastAsia="Times" w:cs="Times"/>
          <w:i w:val="0"/>
          <w:iCs w:val="0"/>
          <w:smallCaps w:val="0"/>
          <w:strike w:val="0"/>
          <w:sz w:val="21"/>
          <w:szCs w:val="21"/>
          <w:u w:val="none"/>
          <w:shd w:val="clear" w:fill="auto"/>
          <w:vertAlign w:val="baseline"/>
        </w:rPr>
      </w:pPr>
    </w:p>
    <w:p w14:paraId="00000333">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91" w:after="0" w:line="240" w:lineRule="auto"/>
        <w:ind w:left="0" w:right="0" w:firstLine="0"/>
        <w:jc w:val="left"/>
        <w:rPr>
          <w:rFonts w:ascii="Times" w:hAnsi="Times" w:eastAsia="Times" w:cs="Times"/>
          <w:i w:val="0"/>
          <w:iCs w:val="0"/>
          <w:smallCaps w:val="0"/>
          <w:strike w:val="0"/>
          <w:sz w:val="21"/>
          <w:szCs w:val="21"/>
          <w:u w:val="none"/>
          <w:shd w:val="clear" w:fill="auto"/>
          <w:vertAlign w:val="baseline"/>
        </w:rPr>
      </w:pPr>
    </w:p>
    <w:p w14:paraId="00000334">
      <w:pPr>
        <w:pStyle w:val="3"/>
        <w:numPr>
          <w:ilvl w:val="0"/>
          <w:numId w:val="7"/>
        </w:numPr>
        <w:tabs>
          <w:tab w:val="left" w:pos="619"/>
        </w:tabs>
        <w:spacing w:before="0" w:after="0" w:line="240" w:lineRule="auto"/>
        <w:ind w:left="720" w:right="0" w:hanging="360"/>
        <w:jc w:val="left"/>
        <w:rPr>
          <w:rFonts w:ascii="Times" w:hAnsi="Times" w:eastAsia="Times" w:cs="Times"/>
        </w:rPr>
      </w:pPr>
      <w:bookmarkStart w:id="79" w:name="tunaivhftsfq" w:colFirst="0" w:colLast="0"/>
      <w:bookmarkEnd w:id="79"/>
      <w:r>
        <w:rPr>
          <w:rFonts w:ascii="Times" w:hAnsi="Times" w:eastAsia="Times" w:cs="Times"/>
          <w:rtl w:val="0"/>
        </w:rPr>
        <w:t>Using the FORECAST Tab</w:t>
      </w:r>
    </w:p>
    <w:p w14:paraId="00000335">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19" w:after="0" w:line="240" w:lineRule="auto"/>
        <w:ind w:left="1" w:right="0" w:firstLine="0"/>
        <w:jc w:val="left"/>
        <w:rPr>
          <w:rFonts w:ascii="Times" w:hAnsi="Times" w:eastAsia="Times" w:cs="Times"/>
          <w:i w:val="0"/>
          <w:iCs w:val="0"/>
          <w:smallCaps w:val="0"/>
          <w:strike w:val="0"/>
          <w:sz w:val="22"/>
          <w:szCs w:val="22"/>
          <w:u w:val="none"/>
          <w:shd w:val="clear" w:fill="auto"/>
          <w:vertAlign w:val="baseline"/>
        </w:rPr>
      </w:pPr>
      <w:r>
        <w:rPr>
          <w:rFonts w:ascii="Times" w:hAnsi="Times" w:eastAsia="Times" w:cs="Times"/>
          <w:i w:val="0"/>
          <w:iCs w:val="0"/>
          <w:smallCaps w:val="0"/>
          <w:strike w:val="0"/>
          <w:sz w:val="22"/>
          <w:szCs w:val="22"/>
          <w:u w:val="none"/>
          <w:shd w:val="clear" w:fill="auto"/>
          <w:vertAlign w:val="baseline"/>
          <w:rtl w:val="0"/>
        </w:rPr>
        <w:t>Click FORECAST or FORECASTING to open the risk prediction view.</w:t>
      </w:r>
    </w:p>
    <w:p w14:paraId="00000336">
      <w:pPr>
        <w:keepNext w:val="0"/>
        <w:keepLines w:val="0"/>
        <w:pageBreakBefore w:val="0"/>
        <w:widowControl w:val="0"/>
        <w:numPr>
          <w:ilvl w:val="2"/>
          <w:numId w:val="1"/>
        </w:numPr>
        <w:pBdr>
          <w:top w:val="none" w:color="000000" w:sz="0" w:space="0"/>
          <w:left w:val="none" w:color="000000" w:sz="0" w:space="0"/>
          <w:bottom w:val="none" w:color="000000" w:sz="0" w:space="0"/>
          <w:right w:val="none" w:color="000000" w:sz="0" w:space="0"/>
          <w:between w:val="none" w:color="000000" w:sz="0" w:space="0"/>
        </w:pBdr>
        <w:shd w:val="clear" w:fill="auto"/>
        <w:tabs>
          <w:tab w:val="left" w:pos="721"/>
        </w:tabs>
        <w:spacing w:before="120" w:after="0" w:line="240" w:lineRule="auto"/>
        <w:ind w:left="721" w:right="0" w:hanging="360"/>
        <w:jc w:val="left"/>
        <w:rPr>
          <w:smallCaps w:val="0"/>
          <w:strike w:val="0"/>
          <w:shd w:val="clear" w:fill="auto"/>
          <w:vertAlign w:val="baseline"/>
        </w:rPr>
      </w:pPr>
      <w:r>
        <w:rPr>
          <w:rFonts w:ascii="Times" w:hAnsi="Times" w:eastAsia="Times" w:cs="Times"/>
          <w:i w:val="0"/>
          <w:iCs w:val="0"/>
          <w:smallCaps w:val="0"/>
          <w:strike w:val="0"/>
          <w:sz w:val="21"/>
          <w:szCs w:val="21"/>
          <w:u w:val="none"/>
          <w:shd w:val="clear" w:fill="auto"/>
          <w:vertAlign w:val="baseline"/>
          <w:rtl w:val="0"/>
        </w:rPr>
        <w:t>Choose the forecast horizon: 6H, 12H, or 24H using the buttons at the top.</w:t>
      </w:r>
    </w:p>
    <w:p w14:paraId="00000337">
      <w:pPr>
        <w:keepNext w:val="0"/>
        <w:keepLines w:val="0"/>
        <w:pageBreakBefore w:val="0"/>
        <w:widowControl w:val="0"/>
        <w:numPr>
          <w:ilvl w:val="2"/>
          <w:numId w:val="1"/>
        </w:numPr>
        <w:pBdr>
          <w:top w:val="none" w:color="000000" w:sz="0" w:space="0"/>
          <w:left w:val="none" w:color="000000" w:sz="0" w:space="0"/>
          <w:bottom w:val="none" w:color="000000" w:sz="0" w:space="0"/>
          <w:right w:val="none" w:color="000000" w:sz="0" w:space="0"/>
          <w:between w:val="none" w:color="000000" w:sz="0" w:space="0"/>
        </w:pBdr>
        <w:shd w:val="clear" w:fill="auto"/>
        <w:tabs>
          <w:tab w:val="left" w:pos="721"/>
        </w:tabs>
        <w:spacing w:before="80" w:after="0" w:line="240" w:lineRule="auto"/>
        <w:ind w:left="721" w:right="0" w:hanging="360"/>
        <w:jc w:val="left"/>
        <w:rPr>
          <w:smallCaps w:val="0"/>
          <w:strike w:val="0"/>
          <w:shd w:val="clear" w:fill="auto"/>
          <w:vertAlign w:val="baseline"/>
        </w:rPr>
      </w:pPr>
      <w:r>
        <w:rPr>
          <w:rFonts w:ascii="Times" w:hAnsi="Times" w:eastAsia="Times" w:cs="Times"/>
          <w:i w:val="0"/>
          <w:iCs w:val="0"/>
          <w:smallCaps w:val="0"/>
          <w:strike w:val="0"/>
          <w:sz w:val="21"/>
          <w:szCs w:val="21"/>
          <w:u w:val="none"/>
          <w:shd w:val="clear" w:fill="auto"/>
          <w:vertAlign w:val="baseline"/>
          <w:rtl w:val="0"/>
        </w:rPr>
        <w:t>The graph show predicted risk score over time using smooth cubic interpolation.</w:t>
      </w:r>
    </w:p>
    <w:p w14:paraId="00000338">
      <w:pPr>
        <w:keepNext w:val="0"/>
        <w:keepLines w:val="0"/>
        <w:pageBreakBefore w:val="0"/>
        <w:widowControl w:val="0"/>
        <w:numPr>
          <w:ilvl w:val="2"/>
          <w:numId w:val="1"/>
        </w:numPr>
        <w:pBdr>
          <w:top w:val="none" w:color="000000" w:sz="0" w:space="0"/>
          <w:left w:val="none" w:color="000000" w:sz="0" w:space="0"/>
          <w:bottom w:val="none" w:color="000000" w:sz="0" w:space="0"/>
          <w:right w:val="none" w:color="000000" w:sz="0" w:space="0"/>
          <w:between w:val="none" w:color="000000" w:sz="0" w:space="0"/>
        </w:pBdr>
        <w:shd w:val="clear" w:fill="auto"/>
        <w:tabs>
          <w:tab w:val="left" w:pos="721"/>
        </w:tabs>
        <w:spacing w:before="80" w:after="0" w:line="240" w:lineRule="auto"/>
        <w:ind w:left="721" w:right="1356" w:hanging="360"/>
        <w:jc w:val="left"/>
        <w:rPr>
          <w:smallCaps w:val="0"/>
          <w:strike w:val="0"/>
          <w:shd w:val="clear" w:fill="auto"/>
          <w:vertAlign w:val="baseline"/>
        </w:rPr>
      </w:pPr>
      <w:r>
        <w:rPr>
          <w:rFonts w:ascii="Times" w:hAnsi="Times" w:eastAsia="Times" w:cs="Times"/>
          <w:i w:val="0"/>
          <w:iCs w:val="0"/>
          <w:smallCaps w:val="0"/>
          <w:strike w:val="0"/>
          <w:sz w:val="21"/>
          <w:szCs w:val="21"/>
          <w:u w:val="none"/>
          <w:shd w:val="clear" w:fill="auto"/>
          <w:vertAlign w:val="baseline"/>
          <w:rtl w:val="0"/>
        </w:rPr>
        <w:t>The 6-slot weather grid show weather forecast with temperature, rain probability, and wind speed for each time slot.</w:t>
      </w:r>
    </w:p>
    <w:p w14:paraId="00000339">
      <w:pPr>
        <w:keepNext w:val="0"/>
        <w:keepLines w:val="0"/>
        <w:pageBreakBefore w:val="0"/>
        <w:widowControl w:val="0"/>
        <w:numPr>
          <w:ilvl w:val="2"/>
          <w:numId w:val="1"/>
        </w:numPr>
        <w:pBdr>
          <w:top w:val="none" w:color="000000" w:sz="0" w:space="0"/>
          <w:left w:val="none" w:color="000000" w:sz="0" w:space="0"/>
          <w:bottom w:val="none" w:color="000000" w:sz="0" w:space="0"/>
          <w:right w:val="none" w:color="000000" w:sz="0" w:space="0"/>
          <w:between w:val="none" w:color="000000" w:sz="0" w:space="0"/>
        </w:pBdr>
        <w:shd w:val="clear" w:fill="auto"/>
        <w:tabs>
          <w:tab w:val="left" w:pos="721"/>
        </w:tabs>
        <w:spacing w:before="81" w:after="0" w:line="240" w:lineRule="auto"/>
        <w:ind w:left="721" w:right="1186" w:hanging="360"/>
        <w:jc w:val="left"/>
        <w:rPr>
          <w:smallCaps w:val="0"/>
          <w:strike w:val="0"/>
          <w:shd w:val="clear" w:fill="auto"/>
          <w:vertAlign w:val="baseline"/>
        </w:rPr>
      </w:pPr>
      <w:r>
        <w:rPr>
          <w:rFonts w:ascii="Times" w:hAnsi="Times" w:eastAsia="Times" w:cs="Times"/>
          <w:i w:val="0"/>
          <w:iCs w:val="0"/>
          <w:smallCaps w:val="0"/>
          <w:strike w:val="0"/>
          <w:sz w:val="21"/>
          <w:szCs w:val="21"/>
          <w:u w:val="none"/>
          <w:shd w:val="clear" w:fill="auto"/>
          <w:vertAlign w:val="baseline"/>
          <w:rtl w:val="0"/>
        </w:rPr>
        <w:t>The Extended Forecast section below show maintenance planning recommendations based on Ethiopian seasons.</w:t>
      </w:r>
    </w:p>
    <w:p w14:paraId="0000033A">
      <w:pPr>
        <w:keepNext w:val="0"/>
        <w:keepLines w:val="0"/>
        <w:pageBreakBefore w:val="0"/>
        <w:widowControl w:val="0"/>
        <w:numPr>
          <w:ilvl w:val="2"/>
          <w:numId w:val="1"/>
        </w:numPr>
        <w:pBdr>
          <w:top w:val="none" w:color="000000" w:sz="0" w:space="0"/>
          <w:left w:val="none" w:color="000000" w:sz="0" w:space="0"/>
          <w:bottom w:val="none" w:color="000000" w:sz="0" w:space="0"/>
          <w:right w:val="none" w:color="000000" w:sz="0" w:space="0"/>
          <w:between w:val="none" w:color="000000" w:sz="0" w:space="0"/>
        </w:pBdr>
        <w:shd w:val="clear" w:fill="auto"/>
        <w:tabs>
          <w:tab w:val="left" w:pos="721"/>
        </w:tabs>
        <w:spacing w:before="80" w:after="0" w:line="240" w:lineRule="auto"/>
        <w:ind w:left="721" w:right="1052" w:hanging="360"/>
        <w:jc w:val="left"/>
        <w:rPr>
          <w:smallCaps w:val="0"/>
          <w:strike w:val="0"/>
          <w:shd w:val="clear" w:fill="auto"/>
          <w:vertAlign w:val="baseline"/>
        </w:rPr>
        <w:sectPr>
          <w:pgSz w:w="12240" w:h="15840"/>
          <w:pgMar w:top="1340" w:right="360" w:bottom="960" w:left="1440" w:header="714" w:footer="766" w:gutter="0"/>
          <w:cols w:space="720" w:num="1"/>
        </w:sectPr>
      </w:pPr>
      <w:r>
        <w:rPr>
          <w:rFonts w:ascii="Times" w:hAnsi="Times" w:eastAsia="Times" w:cs="Times"/>
          <w:i w:val="0"/>
          <w:iCs w:val="0"/>
          <w:smallCaps w:val="0"/>
          <w:strike w:val="0"/>
          <w:sz w:val="21"/>
          <w:szCs w:val="21"/>
          <w:u w:val="none"/>
          <w:shd w:val="clear" w:fill="auto"/>
          <w:vertAlign w:val="baseline"/>
          <w:rtl w:val="0"/>
        </w:rPr>
        <w:t>The Weather-Impact Correlation panel show how different weather conditions affect expected risk levels.</w:t>
      </w:r>
    </w:p>
    <w:p w14:paraId="0000033B">
      <w:pPr>
        <w:pStyle w:val="2"/>
        <w:tabs>
          <w:tab w:val="left" w:pos="598"/>
        </w:tabs>
        <w:spacing w:before="84" w:after="79" w:line="240" w:lineRule="auto"/>
        <w:ind w:left="401" w:right="0" w:firstLine="0"/>
        <w:jc w:val="left"/>
        <w:rPr>
          <w:rFonts w:ascii="Times" w:hAnsi="Times" w:eastAsia="Times" w:cs="Times"/>
          <w:color w:val="000000"/>
        </w:rPr>
      </w:pPr>
      <w:bookmarkStart w:id="80" w:name="7nx67spriqza" w:colFirst="0" w:colLast="0"/>
      <w:bookmarkEnd w:id="80"/>
      <w:r>
        <w:rPr>
          <w:rFonts w:ascii="Times" w:hAnsi="Times" w:eastAsia="Times" w:cs="Times"/>
          <w:rtl w:val="0"/>
        </w:rPr>
        <w:t>Discussion</w:t>
      </w:r>
    </w:p>
    <w:p w14:paraId="0000033C">
      <w:pPr>
        <w:spacing w:line="20" w:lineRule="auto"/>
        <w:ind w:left="-5" w:right="0" w:firstLine="0"/>
        <w:rPr>
          <w:rFonts w:ascii="Times" w:hAnsi="Times" w:eastAsia="Times" w:cs="Times"/>
          <w:sz w:val="2"/>
          <w:szCs w:val="2"/>
        </w:rPr>
      </w:pPr>
      <w:r>
        <w:rPr>
          <w:rFonts w:ascii="Times" w:hAnsi="Times" w:eastAsia="Times" w:cs="Times"/>
          <w:sz w:val="2"/>
          <w:szCs w:val="2"/>
        </w:rPr>
        <mc:AlternateContent>
          <mc:Choice Requires="wpg">
            <w:drawing>
              <wp:inline distT="0" distB="0" distL="0" distR="0">
                <wp:extent cx="6057265" cy="6350"/>
                <wp:effectExtent l="0" t="0" r="0" b="0"/>
                <wp:docPr id="84" name="Group 84"/>
                <wp:cNvGraphicFramePr/>
                <a:graphic xmlns:a="http://schemas.openxmlformats.org/drawingml/2006/main">
                  <a:graphicData uri="http://schemas.microsoft.com/office/word/2010/wordprocessingGroup">
                    <wpg:wgp>
                      <wpg:cNvGrpSpPr/>
                      <wpg:grpSpPr>
                        <a:xfrm>
                          <a:off x="2317350" y="3775225"/>
                          <a:ext cx="6057265" cy="6350"/>
                          <a:chOff x="2317350" y="3775225"/>
                          <a:chExt cx="6057300" cy="9550"/>
                        </a:xfrm>
                      </wpg:grpSpPr>
                      <wpg:grpSp>
                        <wpg:cNvPr id="85" name="Group 85"/>
                        <wpg:cNvGrpSpPr/>
                        <wpg:grpSpPr>
                          <a:xfrm>
                            <a:off x="2317368" y="3776825"/>
                            <a:ext cx="6057265" cy="6350"/>
                            <a:chOff x="2317350" y="3775225"/>
                            <a:chExt cx="6057300" cy="9550"/>
                          </a:xfrm>
                        </wpg:grpSpPr>
                        <wps:wsp>
                          <wps:cNvPr id="86" name="Shape 4"/>
                          <wps:cNvSpPr/>
                          <wps:spPr>
                            <a:xfrm>
                              <a:off x="2317350" y="3775225"/>
                              <a:ext cx="6057300" cy="9550"/>
                            </a:xfrm>
                            <a:prstGeom prst="rect">
                              <a:avLst/>
                            </a:prstGeom>
                            <a:noFill/>
                            <a:ln>
                              <a:noFill/>
                            </a:ln>
                          </wps:spPr>
                          <wps:txbx>
                            <w:txbxContent>
                              <w:p w14:paraId="0E3C1ECB">
                                <w:pPr>
                                  <w:spacing w:before="0" w:after="0" w:line="240" w:lineRule="auto"/>
                                  <w:ind w:left="0" w:right="0" w:firstLine="0"/>
                                  <w:jc w:val="left"/>
                                </w:pPr>
                              </w:p>
                            </w:txbxContent>
                          </wps:txbx>
                          <wps:bodyPr spcFirstLastPara="1" wrap="square" lIns="91425" tIns="91425" rIns="91425" bIns="91425" anchor="ctr" anchorCtr="0">
                            <a:noAutofit/>
                          </wps:bodyPr>
                        </wps:wsp>
                        <wpg:grpSp>
                          <wpg:cNvPr id="87" name="Group 87"/>
                          <wpg:cNvGrpSpPr/>
                          <wpg:grpSpPr>
                            <a:xfrm>
                              <a:off x="2317368" y="3776825"/>
                              <a:ext cx="6057265" cy="6350"/>
                              <a:chOff x="0" y="0"/>
                              <a:chExt cx="6057265" cy="6350"/>
                            </a:xfrm>
                          </wpg:grpSpPr>
                          <wps:wsp>
                            <wps:cNvPr id="88" name="Shape 50"/>
                            <wps:cNvSpPr/>
                            <wps:spPr>
                              <a:xfrm>
                                <a:off x="0" y="0"/>
                                <a:ext cx="6057250" cy="6350"/>
                              </a:xfrm>
                              <a:prstGeom prst="rect">
                                <a:avLst/>
                              </a:prstGeom>
                              <a:noFill/>
                              <a:ln>
                                <a:noFill/>
                              </a:ln>
                            </wps:spPr>
                            <wps:txbx>
                              <w:txbxContent>
                                <w:p w14:paraId="655D242D">
                                  <w:pPr>
                                    <w:spacing w:before="0" w:after="0" w:line="240" w:lineRule="auto"/>
                                    <w:ind w:left="0" w:right="0" w:firstLine="0"/>
                                    <w:jc w:val="left"/>
                                  </w:pPr>
                                </w:p>
                              </w:txbxContent>
                            </wps:txbx>
                            <wps:bodyPr spcFirstLastPara="1" wrap="square" lIns="91425" tIns="91425" rIns="91425" bIns="91425" anchor="ctr" anchorCtr="0">
                              <a:noAutofit/>
                            </wps:bodyPr>
                          </wps:wsp>
                          <wps:wsp>
                            <wps:cNvPr id="89" name="Shape 51"/>
                            <wps:cNvSpPr/>
                            <wps:spPr>
                              <a:xfrm>
                                <a:off x="0" y="3175"/>
                                <a:ext cx="6057265" cy="1270"/>
                              </a:xfrm>
                              <a:custGeom>
                                <a:avLst/>
                                <a:gdLst/>
                                <a:ahLst/>
                                <a:cxnLst/>
                                <a:rect l="l" t="t" r="r" b="b"/>
                                <a:pathLst>
                                  <a:path w="6057265" h="120000" extrusionOk="0">
                                    <a:moveTo>
                                      <a:pt x="6057265" y="0"/>
                                    </a:moveTo>
                                    <a:lnTo>
                                      <a:pt x="0" y="0"/>
                                    </a:lnTo>
                                  </a:path>
                                  <a:path w="6057265" h="120000" extrusionOk="0">
                                    <a:moveTo>
                                      <a:pt x="6057265" y="0"/>
                                    </a:moveTo>
                                    <a:lnTo>
                                      <a:pt x="0" y="0"/>
                                    </a:lnTo>
                                  </a:path>
                                </a:pathLst>
                              </a:custGeom>
                              <a:noFill/>
                              <a:ln w="9525" cap="flat" cmpd="sng">
                                <a:solidFill>
                                  <a:srgbClr val="0C46A0"/>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inline>
            </w:drawing>
          </mc:Choice>
          <mc:Fallback>
            <w:pict>
              <v:group id="_x0000_s1026" o:spid="_x0000_s1026" o:spt="203" style="height:0.5pt;width:476.95pt;" coordorigin="2317350,3775225" coordsize="6057300,9550" o:gfxdata="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">
                <o:lock v:ext="edit" aspectratio="f"/>
                <v:group id="_x0000_s1026" o:spid="_x0000_s1026" o:spt="203" style="position:absolute;left:2317368;top:3776825;height:6350;width:6057265;" coordorigin="2317350,3775225" coordsize="6057300,9550" o:gfxdata="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pzpwq+AAAA2wAAAA8AAAAAAAAAAQAgAAAAIgAAAGRycy9kb3ducmV2Lnht&#10;bFBLAQIUABQAAAAIAIdO4kAzLwWeOwAAADkAAAAVAAAAAAAAAAEAIAAAAA0BAABkcnMvZ3JvdXBz&#10;aGFwZXhtbC54bWxQSwUGAAAAAAYABgBgAQAAygMAAAAA&#10;">
                  <o:lock v:ext="edit" aspectratio="f"/>
                  <v:rect id="Shape 4" o:spid="_x0000_s1026" o:spt="1" style="position:absolute;left:2317350;top:3775225;height:9550;width:6057300;v-text-anchor:middle;" filled="f" stroked="f" coordsize="21600,21600" o:gfxdata="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D6dsS8AAAA&#10;2wAAAA8AAAAAAAAAAQAgAAAAIgAAAGRycy9kb3ducmV2LnhtbFBLAQIUABQAAAAIAIdO4kAzLwWe&#10;OwAAADkAAAAQAAAAAAAAAAEAIAAAAAsBAABkcnMvc2hhcGV4bWwueG1sUEsFBgAAAAAGAAYAWwEA&#10;ALUDAAAAAA==&#10;">
                    <v:fill on="f" focussize="0,0"/>
                    <v:stroke on="f"/>
                    <v:imagedata o:title=""/>
                    <o:lock v:ext="edit" aspectratio="f"/>
                    <v:textbox inset="7.1988188976378pt,7.1988188976378pt,7.1988188976378pt,7.1988188976378pt">
                      <w:txbxContent>
                        <w:p w14:paraId="0E3C1ECB">
                          <w:pPr>
                            <w:spacing w:before="0" w:after="0" w:line="240" w:lineRule="auto"/>
                            <w:ind w:left="0" w:right="0" w:firstLine="0"/>
                            <w:jc w:val="left"/>
                          </w:pPr>
                        </w:p>
                      </w:txbxContent>
                    </v:textbox>
                  </v:rect>
                  <v:group id="_x0000_s1026" o:spid="_x0000_s1026" o:spt="203" style="position:absolute;left:2317368;top:3776825;height:6350;width:6057265;" coordsize="6057265,6350" o:gfxdata="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e2c5r0AAADbAAAADwAAAAAAAAABACAAAAAiAAAAZHJzL2Rvd25yZXYueG1s&#10;UEsBAhQAFAAAAAgAh07iQDMvBZ47AAAAOQAAABUAAAAAAAAAAQAgAAAADAEAAGRycy9ncm91cHNo&#10;YXBleG1sLnhtbFBLBQYAAAAABgAGAGABAADJAwAAAAA=&#10;">
                    <o:lock v:ext="edit" aspectratio="f"/>
                    <v:rect id="Shape 50" o:spid="_x0000_s1026" o:spt="1" style="position:absolute;left:0;top:0;height:6350;width:6057250;v-text-anchor:middle;" filled="f" stroked="f" coordsize="21600,21600" o:gfxdata="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ilHLbgAAADbAAAA&#10;DwAAAAAAAAABACAAAAAiAAAAZHJzL2Rvd25yZXYueG1sUEsBAhQAFAAAAAgAh07iQDMvBZ47AAAA&#10;OQAAABAAAAAAAAAAAQAgAAAABwEAAGRycy9zaGFwZXhtbC54bWxQSwUGAAAAAAYABgBbAQAAsQMA&#10;AAAA&#10;">
                      <v:fill on="f" focussize="0,0"/>
                      <v:stroke on="f"/>
                      <v:imagedata o:title=""/>
                      <o:lock v:ext="edit" aspectratio="f"/>
                      <v:textbox inset="7.1988188976378pt,7.1988188976378pt,7.1988188976378pt,7.1988188976378pt">
                        <w:txbxContent>
                          <w:p w14:paraId="655D242D">
                            <w:pPr>
                              <w:spacing w:before="0" w:after="0" w:line="240" w:lineRule="auto"/>
                              <w:ind w:left="0" w:right="0" w:firstLine="0"/>
                              <w:jc w:val="left"/>
                            </w:pPr>
                          </w:p>
                        </w:txbxContent>
                      </v:textbox>
                    </v:rect>
                    <v:shape id="Shape 51" o:spid="_x0000_s1026" o:spt="100" style="position:absolute;left:0;top:3175;height:1270;width:6057265;v-text-anchor:middle;" filled="f" stroked="t" coordsize="6057265,120000" o:gfxdata="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sro1W8AAAA&#10;2wAAAA8AAAAAAAAAAQAgAAAAIgAAAGRycy9kb3ducmV2LnhtbFBLAQIUABQAAAAIAIdO4kAzLwWe&#10;OwAAADkAAAAQAAAAAAAAAAEAIAAAAAsBAABkcnMvc2hhcGV4bWwueG1sUEsFBgAAAAAGAAYAWwEA&#10;ALUDAAAAAA==&#10;" path="m6057265,0l0,0em6057265,0l0,0e">
                      <v:fill on="f" focussize="0,0"/>
                      <v:stroke color="#0C46A0" joinstyle="round" startarrowwidth="narrow" startarrowlength="short" endarrowwidth="narrow" endarrowlength="short"/>
                      <v:imagedata o:title=""/>
                      <o:lock v:ext="edit" aspectratio="f"/>
                      <v:textbox inset="7.1988188976378pt,7.1988188976378pt,7.1988188976378pt,7.1988188976378pt"/>
                    </v:shape>
                  </v:group>
                </v:group>
                <w10:wrap type="none"/>
                <w10:anchorlock/>
              </v:group>
            </w:pict>
          </mc:Fallback>
        </mc:AlternateContent>
      </w:r>
    </w:p>
    <w:p w14:paraId="0000033D">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70" w:after="0" w:line="240" w:lineRule="auto"/>
        <w:ind w:left="1" w:right="1037" w:firstLine="0"/>
        <w:jc w:val="left"/>
        <w:rPr>
          <w:rFonts w:ascii="Times" w:hAnsi="Times" w:eastAsia="Times" w:cs="Times"/>
          <w:i w:val="0"/>
          <w:iCs w:val="0"/>
          <w:smallCaps w:val="0"/>
          <w:strike w:val="0"/>
          <w:sz w:val="22"/>
          <w:szCs w:val="22"/>
          <w:u w:val="none"/>
          <w:shd w:val="clear" w:fill="auto"/>
          <w:vertAlign w:val="baseline"/>
        </w:rPr>
      </w:pPr>
      <w:r>
        <w:rPr>
          <w:rFonts w:ascii="Times" w:hAnsi="Times" w:eastAsia="Times" w:cs="Times"/>
          <w:i w:val="0"/>
          <w:iCs w:val="0"/>
          <w:smallCaps w:val="0"/>
          <w:strike w:val="0"/>
          <w:sz w:val="22"/>
          <w:szCs w:val="22"/>
          <w:u w:val="none"/>
          <w:shd w:val="clear" w:fill="auto"/>
          <w:vertAlign w:val="baseline"/>
          <w:rtl w:val="0"/>
        </w:rPr>
        <w:t xml:space="preserve">The results demonstrate that YOLO11 with class-weighted training is a viable approach for multi-class road crack detection, achieving 71.4% overall </w:t>
      </w:r>
      <w:r>
        <w:fldChar w:fldCharType="begin"/>
      </w:r>
      <w:r>
        <w:instrText xml:space="preserve"> HYPERLINK "about:blank" \h </w:instrText>
      </w:r>
      <w:r>
        <w:fldChar w:fldCharType="separate"/>
      </w:r>
      <w:r>
        <w:rPr>
          <w:rFonts w:ascii="Times" w:hAnsi="Times" w:eastAsia="Times" w:cs="Times"/>
          <w:i w:val="0"/>
          <w:iCs w:val="0"/>
          <w:smallCaps w:val="0"/>
          <w:strike w:val="0"/>
          <w:sz w:val="22"/>
          <w:szCs w:val="22"/>
          <w:u w:val="none"/>
          <w:shd w:val="clear" w:fill="auto"/>
          <w:vertAlign w:val="baseline"/>
          <w:rtl w:val="0"/>
        </w:rPr>
        <w:t>mAP@0.5</w:t>
      </w:r>
      <w:r>
        <w:rPr>
          <w:rFonts w:ascii="Times" w:hAnsi="Times" w:eastAsia="Times" w:cs="Times"/>
          <w:i w:val="0"/>
          <w:iCs w:val="0"/>
          <w:smallCaps w:val="0"/>
          <w:strike w:val="0"/>
          <w:sz w:val="22"/>
          <w:szCs w:val="22"/>
          <w:u w:val="none"/>
          <w:shd w:val="clear" w:fill="auto"/>
          <w:vertAlign w:val="baseline"/>
          <w:rtl w:val="0"/>
        </w:rPr>
        <w:fldChar w:fldCharType="end"/>
      </w:r>
      <w:r>
        <w:rPr>
          <w:rFonts w:ascii="Times" w:hAnsi="Times" w:eastAsia="Times" w:cs="Times"/>
          <w:i w:val="0"/>
          <w:iCs w:val="0"/>
          <w:smallCaps w:val="0"/>
          <w:strike w:val="0"/>
          <w:sz w:val="22"/>
          <w:szCs w:val="22"/>
          <w:u w:val="none"/>
          <w:shd w:val="clear" w:fill="auto"/>
          <w:vertAlign w:val="baseline"/>
          <w:rtl w:val="0"/>
        </w:rPr>
        <w:t xml:space="preserve"> and 81% accuracy on the four-class test set.</w:t>
      </w:r>
    </w:p>
    <w:p w14:paraId="0000033E">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20" w:after="0" w:line="240" w:lineRule="auto"/>
        <w:ind w:left="1" w:right="957" w:firstLine="0"/>
        <w:jc w:val="left"/>
        <w:rPr>
          <w:rFonts w:ascii="Times" w:hAnsi="Times" w:eastAsia="Times" w:cs="Times"/>
          <w:i w:val="0"/>
          <w:iCs w:val="0"/>
          <w:smallCaps w:val="0"/>
          <w:strike w:val="0"/>
          <w:sz w:val="22"/>
          <w:szCs w:val="22"/>
          <w:u w:val="none"/>
          <w:shd w:val="clear" w:fill="auto"/>
          <w:vertAlign w:val="baseline"/>
        </w:rPr>
      </w:pPr>
      <w:r>
        <w:rPr>
          <w:rFonts w:ascii="Times" w:hAnsi="Times" w:eastAsia="Times" w:cs="Times"/>
          <w:i w:val="0"/>
          <w:iCs w:val="0"/>
          <w:smallCaps w:val="0"/>
          <w:strike w:val="0"/>
          <w:sz w:val="22"/>
          <w:szCs w:val="22"/>
          <w:u w:val="none"/>
          <w:shd w:val="clear" w:fill="auto"/>
          <w:vertAlign w:val="baseline"/>
          <w:rtl w:val="0"/>
        </w:rPr>
        <w:t>The clearest success is the Repair class, which achieved 80.2% mAP, 77.3% precision, and 81.6% recall. This result is directly explained by its data volume: 2,717 training annotations (35.3% of all training data) gave the model sufficient examples to learn the visual appearance of repair patches reliably.</w:t>
      </w:r>
    </w:p>
    <w:p w14:paraId="0000033F">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20" w:after="0" w:line="240" w:lineRule="auto"/>
        <w:ind w:left="1" w:right="957" w:firstLine="0"/>
        <w:jc w:val="left"/>
        <w:rPr>
          <w:rFonts w:ascii="Times" w:hAnsi="Times" w:eastAsia="Times" w:cs="Times"/>
          <w:i w:val="0"/>
          <w:iCs w:val="0"/>
          <w:smallCaps w:val="0"/>
          <w:strike w:val="0"/>
          <w:sz w:val="22"/>
          <w:szCs w:val="22"/>
          <w:u w:val="none"/>
          <w:shd w:val="clear" w:fill="auto"/>
          <w:vertAlign w:val="baseline"/>
        </w:rPr>
      </w:pPr>
      <w:r>
        <w:rPr>
          <w:rFonts w:ascii="Times" w:hAnsi="Times" w:eastAsia="Times" w:cs="Times"/>
          <w:i w:val="0"/>
          <w:iCs w:val="0"/>
          <w:smallCaps w:val="0"/>
          <w:strike w:val="0"/>
          <w:sz w:val="22"/>
          <w:szCs w:val="22"/>
          <w:u w:val="none"/>
          <w:shd w:val="clear" w:fill="auto"/>
          <w:vertAlign w:val="baseline"/>
          <w:rtl w:val="0"/>
        </w:rPr>
        <w:t>The clearest limitation is the Alligator crack class with 55.2% mAP and only 51.9% recall. The low recall number is the critical one — it means the model misses nearly half of all actual alligator crack instances. This is a data problem more than an architecture problem.</w:t>
      </w:r>
    </w:p>
    <w:p w14:paraId="00000340">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21" w:after="0" w:line="240" w:lineRule="auto"/>
        <w:ind w:left="1" w:right="957" w:firstLine="0"/>
        <w:jc w:val="left"/>
        <w:rPr>
          <w:rFonts w:ascii="Times" w:hAnsi="Times" w:eastAsia="Times" w:cs="Times"/>
          <w:i w:val="0"/>
          <w:iCs w:val="0"/>
          <w:smallCaps w:val="0"/>
          <w:strike w:val="0"/>
          <w:sz w:val="22"/>
          <w:szCs w:val="22"/>
          <w:u w:val="none"/>
          <w:shd w:val="clear" w:fill="auto"/>
          <w:vertAlign w:val="baseline"/>
        </w:rPr>
      </w:pPr>
      <w:r>
        <w:rPr>
          <w:rFonts w:ascii="Times" w:hAnsi="Times" w:eastAsia="Times" w:cs="Times"/>
          <w:i w:val="0"/>
          <w:iCs w:val="0"/>
          <w:smallCaps w:val="0"/>
          <w:strike w:val="0"/>
          <w:sz w:val="22"/>
          <w:szCs w:val="22"/>
          <w:u w:val="none"/>
          <w:shd w:val="clear" w:fill="auto"/>
          <w:vertAlign w:val="baseline"/>
          <w:rtl w:val="0"/>
        </w:rPr>
        <w:t>Regarding the simulation, the physics engine produces results that are physically sensible and scale correctly with speed, weight, and weather. The G-force computation uses proper Newtonian scaling (force proportional to v^2) and the stopping distance model accounts for surface friction degradation in a realistic way. The weather multipliers are conservative — the 2.2x hydroplane multiplier for wet roads is supported by real-world data on wet surface friction coefficients.</w:t>
      </w:r>
    </w:p>
    <w:p w14:paraId="00000341">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20" w:after="0" w:line="240" w:lineRule="auto"/>
        <w:ind w:left="1" w:right="957" w:firstLine="0"/>
        <w:jc w:val="left"/>
        <w:rPr>
          <w:rFonts w:ascii="Times" w:hAnsi="Times" w:eastAsia="Times" w:cs="Times"/>
          <w:i w:val="0"/>
          <w:iCs w:val="0"/>
          <w:smallCaps w:val="0"/>
          <w:strike w:val="0"/>
          <w:sz w:val="22"/>
          <w:szCs w:val="22"/>
          <w:u w:val="none"/>
          <w:shd w:val="clear" w:fill="auto"/>
          <w:vertAlign w:val="baseline"/>
        </w:rPr>
        <w:sectPr>
          <w:pgSz w:w="12240" w:h="15840"/>
          <w:pgMar w:top="1340" w:right="360" w:bottom="960" w:left="1440" w:header="714" w:footer="766" w:gutter="0"/>
          <w:cols w:space="720" w:num="1"/>
        </w:sectPr>
      </w:pPr>
      <w:r>
        <w:rPr>
          <w:rFonts w:ascii="Times" w:hAnsi="Times" w:eastAsia="Times" w:cs="Times"/>
          <w:i w:val="0"/>
          <w:iCs w:val="0"/>
          <w:smallCaps w:val="0"/>
          <w:strike w:val="0"/>
          <w:sz w:val="22"/>
          <w:szCs w:val="22"/>
          <w:u w:val="none"/>
          <w:shd w:val="clear" w:fill="auto"/>
          <w:vertAlign w:val="baseline"/>
          <w:rtl w:val="0"/>
        </w:rPr>
        <w:t>A key limitation of the simulation is that the base physics parameters were defined manually based on known crack mechanics rather than measured from actual vehicle sensor data. Future work should calibrate these values using instrumented vehicle drives over known crack types.</w:t>
      </w:r>
    </w:p>
    <w:p w14:paraId="00000342">
      <w:pPr>
        <w:pStyle w:val="2"/>
        <w:tabs>
          <w:tab w:val="left" w:pos="598"/>
        </w:tabs>
        <w:spacing w:before="84" w:after="79" w:line="240" w:lineRule="auto"/>
        <w:ind w:left="401" w:right="0" w:firstLine="0"/>
        <w:jc w:val="left"/>
        <w:rPr>
          <w:rFonts w:ascii="Times" w:hAnsi="Times" w:eastAsia="Times" w:cs="Times"/>
          <w:color w:val="000000"/>
        </w:rPr>
      </w:pPr>
      <w:bookmarkStart w:id="81" w:name="gv989y7h7yvy" w:colFirst="0" w:colLast="0"/>
      <w:bookmarkEnd w:id="81"/>
      <w:r>
        <w:rPr>
          <w:rFonts w:ascii="Times" w:hAnsi="Times" w:eastAsia="Times" w:cs="Times"/>
          <w:rtl w:val="0"/>
        </w:rPr>
        <w:t>Improvements Over Existing Work</w:t>
      </w:r>
    </w:p>
    <w:p w14:paraId="00000343">
      <w:pPr>
        <w:spacing w:line="20" w:lineRule="auto"/>
        <w:ind w:left="-5" w:right="0" w:firstLine="0"/>
        <w:rPr>
          <w:rFonts w:ascii="Times" w:hAnsi="Times" w:eastAsia="Times" w:cs="Times"/>
          <w:sz w:val="2"/>
          <w:szCs w:val="2"/>
        </w:rPr>
      </w:pPr>
      <w:r>
        <w:rPr>
          <w:rFonts w:ascii="Times" w:hAnsi="Times" w:eastAsia="Times" w:cs="Times"/>
          <w:sz w:val="2"/>
          <w:szCs w:val="2"/>
        </w:rPr>
        <mc:AlternateContent>
          <mc:Choice Requires="wpg">
            <w:drawing>
              <wp:inline distT="0" distB="0" distL="0" distR="0">
                <wp:extent cx="6057265" cy="6350"/>
                <wp:effectExtent l="0" t="0" r="0" b="0"/>
                <wp:docPr id="90" name="Group 90"/>
                <wp:cNvGraphicFramePr/>
                <a:graphic xmlns:a="http://schemas.openxmlformats.org/drawingml/2006/main">
                  <a:graphicData uri="http://schemas.microsoft.com/office/word/2010/wordprocessingGroup">
                    <wpg:wgp>
                      <wpg:cNvGrpSpPr/>
                      <wpg:grpSpPr>
                        <a:xfrm>
                          <a:off x="2317350" y="3775225"/>
                          <a:ext cx="6057265" cy="6350"/>
                          <a:chOff x="2317350" y="3775225"/>
                          <a:chExt cx="6057300" cy="9550"/>
                        </a:xfrm>
                      </wpg:grpSpPr>
                      <wpg:grpSp>
                        <wpg:cNvPr id="91" name="Group 91"/>
                        <wpg:cNvGrpSpPr/>
                        <wpg:grpSpPr>
                          <a:xfrm>
                            <a:off x="2317368" y="3776825"/>
                            <a:ext cx="6057265" cy="6350"/>
                            <a:chOff x="2317350" y="3775225"/>
                            <a:chExt cx="6057300" cy="9550"/>
                          </a:xfrm>
                        </wpg:grpSpPr>
                        <wps:wsp>
                          <wps:cNvPr id="92" name="Shape 4"/>
                          <wps:cNvSpPr/>
                          <wps:spPr>
                            <a:xfrm>
                              <a:off x="2317350" y="3775225"/>
                              <a:ext cx="6057300" cy="9550"/>
                            </a:xfrm>
                            <a:prstGeom prst="rect">
                              <a:avLst/>
                            </a:prstGeom>
                            <a:noFill/>
                            <a:ln>
                              <a:noFill/>
                            </a:ln>
                          </wps:spPr>
                          <wps:txbx>
                            <w:txbxContent>
                              <w:p w14:paraId="4D824192">
                                <w:pPr>
                                  <w:spacing w:before="0" w:after="0" w:line="240" w:lineRule="auto"/>
                                  <w:ind w:left="0" w:right="0" w:firstLine="0"/>
                                  <w:jc w:val="left"/>
                                </w:pPr>
                              </w:p>
                            </w:txbxContent>
                          </wps:txbx>
                          <wps:bodyPr spcFirstLastPara="1" wrap="square" lIns="91425" tIns="91425" rIns="91425" bIns="91425" anchor="ctr" anchorCtr="0">
                            <a:noAutofit/>
                          </wps:bodyPr>
                        </wps:wsp>
                        <wpg:grpSp>
                          <wpg:cNvPr id="93" name="Group 93"/>
                          <wpg:cNvGrpSpPr/>
                          <wpg:grpSpPr>
                            <a:xfrm>
                              <a:off x="2317368" y="3776825"/>
                              <a:ext cx="6057265" cy="6350"/>
                              <a:chOff x="0" y="0"/>
                              <a:chExt cx="6057265" cy="6350"/>
                            </a:xfrm>
                          </wpg:grpSpPr>
                          <wps:wsp>
                            <wps:cNvPr id="94" name="Shape 54"/>
                            <wps:cNvSpPr/>
                            <wps:spPr>
                              <a:xfrm>
                                <a:off x="0" y="0"/>
                                <a:ext cx="6057250" cy="6350"/>
                              </a:xfrm>
                              <a:prstGeom prst="rect">
                                <a:avLst/>
                              </a:prstGeom>
                              <a:noFill/>
                              <a:ln>
                                <a:noFill/>
                              </a:ln>
                            </wps:spPr>
                            <wps:txbx>
                              <w:txbxContent>
                                <w:p w14:paraId="705903F7">
                                  <w:pPr>
                                    <w:spacing w:before="0" w:after="0" w:line="240" w:lineRule="auto"/>
                                    <w:ind w:left="0" w:right="0" w:firstLine="0"/>
                                    <w:jc w:val="left"/>
                                  </w:pPr>
                                </w:p>
                              </w:txbxContent>
                            </wps:txbx>
                            <wps:bodyPr spcFirstLastPara="1" wrap="square" lIns="91425" tIns="91425" rIns="91425" bIns="91425" anchor="ctr" anchorCtr="0">
                              <a:noAutofit/>
                            </wps:bodyPr>
                          </wps:wsp>
                          <wps:wsp>
                            <wps:cNvPr id="95" name="Shape 55"/>
                            <wps:cNvSpPr/>
                            <wps:spPr>
                              <a:xfrm>
                                <a:off x="0" y="3175"/>
                                <a:ext cx="6057265" cy="1270"/>
                              </a:xfrm>
                              <a:custGeom>
                                <a:avLst/>
                                <a:gdLst/>
                                <a:ahLst/>
                                <a:cxnLst/>
                                <a:rect l="l" t="t" r="r" b="b"/>
                                <a:pathLst>
                                  <a:path w="6057265" h="120000" extrusionOk="0">
                                    <a:moveTo>
                                      <a:pt x="6057265" y="0"/>
                                    </a:moveTo>
                                    <a:lnTo>
                                      <a:pt x="0" y="0"/>
                                    </a:lnTo>
                                  </a:path>
                                  <a:path w="6057265" h="120000" extrusionOk="0">
                                    <a:moveTo>
                                      <a:pt x="6057265" y="0"/>
                                    </a:moveTo>
                                    <a:lnTo>
                                      <a:pt x="0" y="0"/>
                                    </a:lnTo>
                                  </a:path>
                                </a:pathLst>
                              </a:custGeom>
                              <a:noFill/>
                              <a:ln w="9525" cap="flat" cmpd="sng">
                                <a:solidFill>
                                  <a:srgbClr val="0C46A0"/>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inline>
            </w:drawing>
          </mc:Choice>
          <mc:Fallback>
            <w:pict>
              <v:group id="_x0000_s1026" o:spid="_x0000_s1026" o:spt="203" style="height:0.5pt;width:476.95pt;" coordorigin="2317350,3775225" coordsize="6057300,9550" o:gfxdata="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">
                <o:lock v:ext="edit" aspectratio="f"/>
                <v:group id="_x0000_s1026" o:spid="_x0000_s1026" o:spt="203" style="position:absolute;left:2317368;top:3776825;height:6350;width:6057265;" coordorigin="2317350,3775225" coordsize="6057300,9550" o:gfxdata="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CRN9S+AAAA2wAAAA8AAAAAAAAAAQAgAAAAIgAAAGRycy9kb3ducmV2Lnht&#10;bFBLAQIUABQAAAAIAIdO4kAzLwWeOwAAADkAAAAVAAAAAAAAAAEAIAAAAA0BAABkcnMvZ3JvdXBz&#10;aGFwZXhtbC54bWxQSwUGAAAAAAYABgBgAQAAygMAAAAA&#10;">
                  <o:lock v:ext="edit" aspectratio="f"/>
                  <v:rect id="Shape 4" o:spid="_x0000_s1026" o:spt="1" style="position:absolute;left:2317350;top:3775225;height:9550;width:6057300;v-text-anchor:middle;" filled="f" stroked="f" coordsize="21600,21600" o:gfxdata="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hjmGrsAAADb&#10;AAAADwAAAAAAAAABACAAAAAiAAAAZHJzL2Rvd25yZXYueG1sUEsBAhQAFAAAAAgAh07iQDMvBZ47&#10;AAAAOQAAABAAAAAAAAAAAQAgAAAACgEAAGRycy9zaGFwZXhtbC54bWxQSwUGAAAAAAYABgBbAQAA&#10;tAMAAAAA&#10;">
                    <v:fill on="f" focussize="0,0"/>
                    <v:stroke on="f"/>
                    <v:imagedata o:title=""/>
                    <o:lock v:ext="edit" aspectratio="f"/>
                    <v:textbox inset="7.1988188976378pt,7.1988188976378pt,7.1988188976378pt,7.1988188976378pt">
                      <w:txbxContent>
                        <w:p w14:paraId="4D824192">
                          <w:pPr>
                            <w:spacing w:before="0" w:after="0" w:line="240" w:lineRule="auto"/>
                            <w:ind w:left="0" w:right="0" w:firstLine="0"/>
                            <w:jc w:val="left"/>
                          </w:pPr>
                        </w:p>
                      </w:txbxContent>
                    </v:textbox>
                  </v:rect>
                  <v:group id="_x0000_s1026" o:spid="_x0000_s1026" o:spt="203" style="position:absolute;left:2317368;top:3776825;height:6350;width:6057265;" coordsize="6057265,6350" o:gfxdata="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bw8MOL0AAADbAAAADwAAAAAAAAABACAAAAAiAAAAZHJzL2Rvd25yZXYueG1s&#10;UEsBAhQAFAAAAAgAh07iQDMvBZ47AAAAOQAAABUAAAAAAAAAAQAgAAAADAEAAGRycy9ncm91cHNo&#10;YXBleG1sLnhtbFBLBQYAAAAABgAGAGABAADJAwAAAAA=&#10;">
                    <o:lock v:ext="edit" aspectratio="f"/>
                    <v:rect id="Shape 54" o:spid="_x0000_s1026" o:spt="1" style="position:absolute;left:0;top:0;height:6350;width:6057250;v-text-anchor:middle;" filled="f" stroked="f" coordsize="21600,21600" o:gfxdata="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r3b9bsAAADb&#10;AAAADwAAAAAAAAABACAAAAAiAAAAZHJzL2Rvd25yZXYueG1sUEsBAhQAFAAAAAgAh07iQDMvBZ47&#10;AAAAOQAAABAAAAAAAAAAAQAgAAAACgEAAGRycy9zaGFwZXhtbC54bWxQSwUGAAAAAAYABgBbAQAA&#10;tAMAAAAA&#10;">
                      <v:fill on="f" focussize="0,0"/>
                      <v:stroke on="f"/>
                      <v:imagedata o:title=""/>
                      <o:lock v:ext="edit" aspectratio="f"/>
                      <v:textbox inset="7.1988188976378pt,7.1988188976378pt,7.1988188976378pt,7.1988188976378pt">
                        <w:txbxContent>
                          <w:p w14:paraId="705903F7">
                            <w:pPr>
                              <w:spacing w:before="0" w:after="0" w:line="240" w:lineRule="auto"/>
                              <w:ind w:left="0" w:right="0" w:firstLine="0"/>
                              <w:jc w:val="left"/>
                            </w:pPr>
                          </w:p>
                        </w:txbxContent>
                      </v:textbox>
                    </v:rect>
                    <v:shape id="Shape 55" o:spid="_x0000_s1026" o:spt="100" style="position:absolute;left:0;top:3175;height:1270;width:6057265;v-text-anchor:middle;" filled="f" stroked="t" coordsize="6057265,120000" o:gfxdata="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78/jbsAAADb&#10;AAAADwAAAAAAAAABACAAAAAiAAAAZHJzL2Rvd25yZXYueG1sUEsBAhQAFAAAAAgAh07iQDMvBZ47&#10;AAAAOQAAABAAAAAAAAAAAQAgAAAACgEAAGRycy9zaGFwZXhtbC54bWxQSwUGAAAAAAYABgBbAQAA&#10;tAMAAAAA&#10;" path="m6057265,0l0,0em6057265,0l0,0e">
                      <v:fill on="f" focussize="0,0"/>
                      <v:stroke color="#0C46A0" joinstyle="round" startarrowwidth="narrow" startarrowlength="short" endarrowwidth="narrow" endarrowlength="short"/>
                      <v:imagedata o:title=""/>
                      <o:lock v:ext="edit" aspectratio="f"/>
                      <v:textbox inset="7.1988188976378pt,7.1988188976378pt,7.1988188976378pt,7.1988188976378pt"/>
                    </v:shape>
                  </v:group>
                </v:group>
                <w10:wrap type="none"/>
                <w10:anchorlock/>
              </v:group>
            </w:pict>
          </mc:Fallback>
        </mc:AlternateContent>
      </w:r>
    </w:p>
    <w:p w14:paraId="00000344">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70" w:after="0" w:line="240" w:lineRule="auto"/>
        <w:ind w:left="1" w:right="957" w:firstLine="0"/>
        <w:jc w:val="left"/>
        <w:rPr>
          <w:rFonts w:ascii="Times" w:hAnsi="Times" w:eastAsia="Times" w:cs="Times"/>
          <w:i w:val="0"/>
          <w:iCs w:val="0"/>
          <w:smallCaps w:val="0"/>
          <w:strike w:val="0"/>
          <w:sz w:val="22"/>
          <w:szCs w:val="22"/>
          <w:u w:val="none"/>
          <w:shd w:val="clear" w:fill="auto"/>
          <w:vertAlign w:val="baseline"/>
        </w:rPr>
      </w:pPr>
      <w:r>
        <w:rPr>
          <w:rFonts w:ascii="Times" w:hAnsi="Times" w:eastAsia="Times" w:cs="Times"/>
          <w:i w:val="0"/>
          <w:iCs w:val="0"/>
          <w:smallCaps w:val="0"/>
          <w:strike w:val="0"/>
          <w:sz w:val="22"/>
          <w:szCs w:val="22"/>
          <w:u w:val="none"/>
          <w:shd w:val="clear" w:fill="auto"/>
          <w:vertAlign w:val="baseline"/>
          <w:rtl w:val="0"/>
        </w:rPr>
        <w:t>Compared to the closest published study (Samadzadegan et al., 2024), our project introduces the following specific improvements:</w:t>
      </w:r>
    </w:p>
    <w:p w14:paraId="00000345">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00" w:after="0" w:line="240" w:lineRule="auto"/>
        <w:ind w:left="0" w:right="0" w:firstLine="0"/>
        <w:jc w:val="left"/>
        <w:rPr>
          <w:rFonts w:ascii="Times" w:hAnsi="Times" w:eastAsia="Times" w:cs="Times"/>
          <w:i w:val="0"/>
          <w:iCs w:val="0"/>
          <w:smallCaps w:val="0"/>
          <w:strike w:val="0"/>
          <w:sz w:val="22"/>
          <w:szCs w:val="22"/>
          <w:u w:val="none"/>
          <w:shd w:val="clear" w:fill="auto"/>
          <w:vertAlign w:val="baseline"/>
        </w:rPr>
      </w:pPr>
    </w:p>
    <w:p w14:paraId="00000346">
      <w:pPr>
        <w:pStyle w:val="4"/>
        <w:ind w:firstLine="1"/>
        <w:rPr>
          <w:rFonts w:ascii="Times" w:hAnsi="Times" w:eastAsia="Times" w:cs="Times"/>
        </w:rPr>
      </w:pPr>
      <w:r>
        <w:rPr>
          <w:rFonts w:ascii="Times" w:hAnsi="Times" w:eastAsia="Times" w:cs="Times"/>
          <w:rtl w:val="0"/>
        </w:rPr>
        <w:t>Table 15. Comparison of Our Project vs. Reference Study</w:t>
      </w:r>
    </w:p>
    <w:p w14:paraId="00000347">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5" w:after="0" w:line="240" w:lineRule="auto"/>
        <w:ind w:left="0" w:right="0" w:firstLine="0"/>
        <w:jc w:val="left"/>
        <w:rPr>
          <w:rFonts w:ascii="Times" w:hAnsi="Times" w:eastAsia="Times" w:cs="Times"/>
          <w:b/>
          <w:bCs/>
          <w:i w:val="0"/>
          <w:iCs w:val="0"/>
          <w:smallCaps w:val="0"/>
          <w:strike w:val="0"/>
          <w:sz w:val="10"/>
          <w:szCs w:val="10"/>
          <w:u w:val="none"/>
          <w:shd w:val="clear" w:fill="auto"/>
          <w:vertAlign w:val="baseline"/>
        </w:rPr>
      </w:pPr>
    </w:p>
    <w:tbl>
      <w:tblPr>
        <w:tblStyle w:val="28"/>
        <w:tblW w:w="8500" w:type="dxa"/>
        <w:tblInd w:w="10"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Layout w:type="fixed"/>
        <w:tblCellMar>
          <w:top w:w="0" w:type="dxa"/>
          <w:left w:w="0" w:type="dxa"/>
          <w:bottom w:w="0" w:type="dxa"/>
          <w:right w:w="0" w:type="dxa"/>
        </w:tblCellMar>
      </w:tblPr>
      <w:tblGrid>
        <w:gridCol w:w="2498"/>
        <w:gridCol w:w="2702"/>
        <w:gridCol w:w="3300"/>
      </w:tblGrid>
      <w:tr w14:paraId="0E188C89">
        <w:tblPrEx>
          <w:tblCellMar>
            <w:top w:w="0" w:type="dxa"/>
            <w:left w:w="0" w:type="dxa"/>
            <w:bottom w:w="0" w:type="dxa"/>
            <w:right w:w="0" w:type="dxa"/>
          </w:tblCellMar>
        </w:tblPrEx>
        <w:trPr>
          <w:trHeight w:val="620" w:hRule="atLeast"/>
        </w:trPr>
        <w:tc>
          <w:tcPr>
            <w:tcBorders>
              <w:top w:val="nil"/>
              <w:left w:val="nil"/>
              <w:bottom w:val="single" w:color="CCCCCC" w:sz="4" w:space="0"/>
              <w:right w:val="nil"/>
            </w:tcBorders>
            <w:shd w:val="clear" w:color="auto" w:fill="19395B"/>
            <w:tcMar>
              <w:top w:w="0" w:type="dxa"/>
              <w:left w:w="0" w:type="dxa"/>
              <w:bottom w:w="0" w:type="dxa"/>
              <w:right w:w="0" w:type="dxa"/>
            </w:tcMar>
          </w:tcPr>
          <w:p w14:paraId="00000348">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82" w:after="0" w:line="240" w:lineRule="auto"/>
              <w:ind w:left="4" w:right="0" w:firstLine="0"/>
              <w:jc w:val="center"/>
              <w:rPr>
                <w:rFonts w:ascii="Times" w:hAnsi="Times" w:eastAsia="Times" w:cs="Times"/>
                <w:b/>
                <w:bCs/>
                <w:i w:val="0"/>
                <w:iCs w:val="0"/>
                <w:smallCaps w:val="0"/>
                <w:strike w:val="0"/>
                <w:sz w:val="20"/>
                <w:szCs w:val="20"/>
                <w:u w:val="none"/>
                <w:shd w:val="clear" w:fill="auto"/>
                <w:vertAlign w:val="baseline"/>
              </w:rPr>
            </w:pPr>
            <w:r>
              <w:rPr>
                <w:rFonts w:ascii="Times" w:hAnsi="Times" w:eastAsia="Times" w:cs="Times"/>
                <w:b/>
                <w:bCs/>
                <w:i w:val="0"/>
                <w:iCs w:val="0"/>
                <w:smallCaps w:val="0"/>
                <w:strike w:val="0"/>
                <w:sz w:val="20"/>
                <w:szCs w:val="20"/>
                <w:u w:val="none"/>
                <w:shd w:val="clear" w:fill="auto"/>
                <w:vertAlign w:val="baseline"/>
                <w:rtl w:val="0"/>
              </w:rPr>
              <w:t>Aspect</w:t>
            </w:r>
          </w:p>
        </w:tc>
        <w:tc>
          <w:tcPr>
            <w:tcBorders>
              <w:top w:val="nil"/>
              <w:left w:val="nil"/>
              <w:bottom w:val="single" w:color="CCCCCC" w:sz="4" w:space="0"/>
              <w:right w:val="nil"/>
            </w:tcBorders>
            <w:shd w:val="clear" w:color="auto" w:fill="19395B"/>
            <w:tcMar>
              <w:top w:w="0" w:type="dxa"/>
              <w:left w:w="0" w:type="dxa"/>
              <w:bottom w:w="0" w:type="dxa"/>
              <w:right w:w="0" w:type="dxa"/>
            </w:tcMar>
          </w:tcPr>
          <w:p w14:paraId="00000349">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82" w:after="0" w:line="240" w:lineRule="auto"/>
              <w:ind w:left="1065" w:right="365" w:hanging="695"/>
              <w:jc w:val="left"/>
              <w:rPr>
                <w:rFonts w:ascii="Times" w:hAnsi="Times" w:eastAsia="Times" w:cs="Times"/>
                <w:b/>
                <w:bCs/>
                <w:i w:val="0"/>
                <w:iCs w:val="0"/>
                <w:smallCaps w:val="0"/>
                <w:strike w:val="0"/>
                <w:sz w:val="20"/>
                <w:szCs w:val="20"/>
                <w:u w:val="none"/>
                <w:shd w:val="clear" w:fill="auto"/>
                <w:vertAlign w:val="baseline"/>
              </w:rPr>
            </w:pPr>
            <w:r>
              <w:rPr>
                <w:rFonts w:ascii="Times" w:hAnsi="Times" w:eastAsia="Times" w:cs="Times"/>
                <w:b/>
                <w:bCs/>
                <w:i w:val="0"/>
                <w:iCs w:val="0"/>
                <w:smallCaps w:val="0"/>
                <w:strike w:val="0"/>
                <w:sz w:val="20"/>
                <w:szCs w:val="20"/>
                <w:u w:val="none"/>
                <w:shd w:val="clear" w:fill="auto"/>
                <w:vertAlign w:val="baseline"/>
                <w:rtl w:val="0"/>
              </w:rPr>
              <w:t>Samadzadegan et al. (2024)</w:t>
            </w:r>
          </w:p>
        </w:tc>
        <w:tc>
          <w:tcPr>
            <w:tcBorders>
              <w:top w:val="nil"/>
              <w:left w:val="nil"/>
              <w:bottom w:val="single" w:color="CCCCCC" w:sz="4" w:space="0"/>
              <w:right w:val="nil"/>
            </w:tcBorders>
            <w:shd w:val="clear" w:color="auto" w:fill="19395B"/>
            <w:tcMar>
              <w:top w:w="0" w:type="dxa"/>
              <w:left w:w="0" w:type="dxa"/>
              <w:bottom w:w="0" w:type="dxa"/>
              <w:right w:w="0" w:type="dxa"/>
            </w:tcMar>
          </w:tcPr>
          <w:p w14:paraId="0000034A">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82" w:after="0" w:line="240" w:lineRule="auto"/>
              <w:ind w:left="1080" w:right="0" w:firstLine="0"/>
              <w:jc w:val="left"/>
              <w:rPr>
                <w:rFonts w:ascii="Times" w:hAnsi="Times" w:eastAsia="Times" w:cs="Times"/>
                <w:b/>
                <w:bCs/>
                <w:i w:val="0"/>
                <w:iCs w:val="0"/>
                <w:smallCaps w:val="0"/>
                <w:strike w:val="0"/>
                <w:sz w:val="20"/>
                <w:szCs w:val="20"/>
                <w:u w:val="none"/>
                <w:shd w:val="clear" w:fill="auto"/>
                <w:vertAlign w:val="baseline"/>
              </w:rPr>
            </w:pPr>
            <w:r>
              <w:rPr>
                <w:rFonts w:ascii="Times" w:hAnsi="Times" w:eastAsia="Times" w:cs="Times"/>
                <w:b/>
                <w:bCs/>
                <w:i w:val="0"/>
                <w:iCs w:val="0"/>
                <w:smallCaps w:val="0"/>
                <w:strike w:val="0"/>
                <w:sz w:val="20"/>
                <w:szCs w:val="20"/>
                <w:u w:val="none"/>
                <w:shd w:val="clear" w:fill="auto"/>
                <w:vertAlign w:val="baseline"/>
                <w:rtl w:val="0"/>
              </w:rPr>
              <w:t>This Project</w:t>
            </w:r>
          </w:p>
        </w:tc>
      </w:tr>
      <w:tr w14:paraId="26497D4C">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55" w:hRule="atLeast"/>
        </w:trPr>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34B">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Model used</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34C">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20"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YOLOv8</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34D">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YOLO11 (newer, more efficient)</w:t>
            </w:r>
          </w:p>
        </w:tc>
      </w:tr>
      <w:tr w14:paraId="64A563CB">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55" w:hRule="atLeast"/>
        </w:trPr>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34E">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Number of classes</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34F">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20"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7</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350">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4 (selected for data quality)</w:t>
            </w:r>
          </w:p>
        </w:tc>
      </w:tr>
      <w:tr w14:paraId="2E49851A">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572" w:hRule="atLeast"/>
        </w:trPr>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351">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Class imbalance handling</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352">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20"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Not reported</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353">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18"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Loss weights [2.832, 0.885, 0.708,</w:t>
            </w:r>
          </w:p>
          <w:p w14:paraId="00000354">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18"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0.906]</w:t>
            </w:r>
          </w:p>
        </w:tc>
      </w:tr>
      <w:tr w14:paraId="2A43710D">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572" w:hRule="atLeast"/>
        </w:trPr>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355">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Simulation system</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356">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20"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None</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357">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204"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Physics-based driving impact engine</w:t>
            </w:r>
          </w:p>
        </w:tc>
      </w:tr>
      <w:tr w14:paraId="74F420D7">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55" w:hRule="atLeast"/>
        </w:trPr>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358">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Weather adaptation</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359">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20"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None</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35A">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Auto-detected x 4 weather types</w:t>
            </w:r>
          </w:p>
        </w:tc>
      </w:tr>
      <w:tr w14:paraId="5A55B6BC">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572" w:hRule="atLeast"/>
        </w:trPr>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35B">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G-force analysis</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35C">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20"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None</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35D">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204"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Per-crack G-force, stop distance, TTI</w:t>
            </w:r>
          </w:p>
        </w:tc>
      </w:tr>
      <w:tr w14:paraId="11D92F1D">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791" w:hRule="atLeast"/>
        </w:trPr>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35E">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Alert system</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35F">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20"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None</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360">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4-level: CAUTION/WARNING/DANGER/CR ITICAL</w:t>
            </w:r>
          </w:p>
        </w:tc>
      </w:tr>
      <w:tr w14:paraId="798163B6">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573" w:hRule="atLeast"/>
        </w:trPr>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361">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Dashboard</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362">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20"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None</w:t>
            </w:r>
          </w:p>
        </w:tc>
        <w:tc>
          <w:tcPr>
            <w:tcBorders>
              <w:top w:val="single" w:color="CCCCCC" w:sz="4" w:space="0"/>
              <w:left w:val="single" w:color="CCCCCC" w:sz="4" w:space="0"/>
              <w:bottom w:val="single" w:color="CCCCCC" w:sz="4" w:space="0"/>
              <w:right w:val="single" w:color="CCCCCC" w:sz="4" w:space="0"/>
            </w:tcBorders>
            <w:tcMar>
              <w:top w:w="0" w:type="dxa"/>
              <w:left w:w="0" w:type="dxa"/>
              <w:bottom w:w="0" w:type="dxa"/>
              <w:right w:w="0" w:type="dxa"/>
            </w:tcMar>
          </w:tcPr>
          <w:p w14:paraId="00000363">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CRACKNET interactive browser dashboard</w:t>
            </w:r>
          </w:p>
        </w:tc>
      </w:tr>
      <w:tr w14:paraId="0A07D57B">
        <w:tblPrEx>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top w:w="0" w:type="dxa"/>
            <w:left w:w="0" w:type="dxa"/>
            <w:bottom w:w="0" w:type="dxa"/>
            <w:right w:w="0" w:type="dxa"/>
          </w:tblCellMar>
        </w:tblPrEx>
        <w:trPr>
          <w:trHeight w:val="355" w:hRule="atLeast"/>
        </w:trPr>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364">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Overall mAP</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365">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20"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79%</w:t>
            </w:r>
          </w:p>
        </w:tc>
        <w:tc>
          <w:tcPr>
            <w:tcBorders>
              <w:top w:val="single" w:color="CCCCCC" w:sz="4" w:space="0"/>
              <w:left w:val="single" w:color="CCCCCC" w:sz="4" w:space="0"/>
              <w:bottom w:val="single" w:color="CCCCCC" w:sz="4" w:space="0"/>
              <w:right w:val="single" w:color="CCCCCC" w:sz="4" w:space="0"/>
            </w:tcBorders>
            <w:shd w:val="clear" w:color="auto" w:fill="F1F5FF"/>
            <w:tcMar>
              <w:top w:w="0" w:type="dxa"/>
              <w:left w:w="0" w:type="dxa"/>
              <w:bottom w:w="0" w:type="dxa"/>
              <w:right w:w="0" w:type="dxa"/>
            </w:tcMar>
          </w:tcPr>
          <w:p w14:paraId="00000366">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pPr>
            <w:r>
              <w:rPr>
                <w:rFonts w:ascii="Times" w:hAnsi="Times" w:eastAsia="Times" w:cs="Times"/>
                <w:i w:val="0"/>
                <w:iCs w:val="0"/>
                <w:smallCaps w:val="0"/>
                <w:strike w:val="0"/>
                <w:sz w:val="19"/>
                <w:szCs w:val="19"/>
                <w:u w:val="none"/>
                <w:shd w:val="clear" w:fill="auto"/>
                <w:vertAlign w:val="baseline"/>
                <w:rtl w:val="0"/>
              </w:rPr>
              <w:t>71.4% (4-class, stricter threshold)</w:t>
            </w:r>
          </w:p>
        </w:tc>
      </w:tr>
    </w:tbl>
    <w:p w14:paraId="00000367">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8" w:after="0" w:line="240" w:lineRule="auto"/>
        <w:ind w:left="119" w:right="0" w:firstLine="0"/>
        <w:jc w:val="left"/>
        <w:rPr>
          <w:rFonts w:ascii="Times" w:hAnsi="Times" w:eastAsia="Times" w:cs="Times"/>
          <w:i w:val="0"/>
          <w:iCs w:val="0"/>
          <w:smallCaps w:val="0"/>
          <w:strike w:val="0"/>
          <w:sz w:val="19"/>
          <w:szCs w:val="19"/>
          <w:u w:val="none"/>
          <w:shd w:val="clear" w:fill="auto"/>
          <w:vertAlign w:val="baseline"/>
        </w:rPr>
        <w:sectPr>
          <w:pgSz w:w="12240" w:h="15840"/>
          <w:pgMar w:top="1340" w:right="360" w:bottom="960" w:left="1440" w:header="714" w:footer="766" w:gutter="0"/>
          <w:cols w:space="720" w:num="1"/>
        </w:sectPr>
      </w:pPr>
    </w:p>
    <w:p w14:paraId="00000368">
      <w:pPr>
        <w:pStyle w:val="2"/>
        <w:tabs>
          <w:tab w:val="left" w:pos="598"/>
        </w:tabs>
        <w:spacing w:before="84" w:after="79" w:line="240" w:lineRule="auto"/>
        <w:ind w:left="401" w:right="0" w:firstLine="0"/>
        <w:jc w:val="left"/>
        <w:rPr>
          <w:rFonts w:ascii="Times" w:hAnsi="Times" w:eastAsia="Times" w:cs="Times"/>
          <w:color w:val="000000"/>
        </w:rPr>
      </w:pPr>
      <w:bookmarkStart w:id="82" w:name="aa95juj1pwt5" w:colFirst="0" w:colLast="0"/>
      <w:bookmarkEnd w:id="82"/>
      <w:r>
        <w:rPr>
          <w:rFonts w:ascii="Times" w:hAnsi="Times" w:eastAsia="Times" w:cs="Times"/>
          <w:rtl w:val="0"/>
        </w:rPr>
        <w:t>Conclusion</w:t>
      </w:r>
    </w:p>
    <w:p w14:paraId="00000369">
      <w:pPr>
        <w:spacing w:line="20" w:lineRule="auto"/>
        <w:ind w:left="-5" w:right="0" w:firstLine="0"/>
        <w:rPr>
          <w:rFonts w:ascii="Times" w:hAnsi="Times" w:eastAsia="Times" w:cs="Times"/>
          <w:sz w:val="2"/>
          <w:szCs w:val="2"/>
        </w:rPr>
      </w:pPr>
      <w:r>
        <w:rPr>
          <w:rFonts w:ascii="Times" w:hAnsi="Times" w:eastAsia="Times" w:cs="Times"/>
          <w:sz w:val="2"/>
          <w:szCs w:val="2"/>
        </w:rPr>
        <mc:AlternateContent>
          <mc:Choice Requires="wpg">
            <w:drawing>
              <wp:inline distT="0" distB="0" distL="0" distR="0">
                <wp:extent cx="6057265" cy="6350"/>
                <wp:effectExtent l="0" t="0" r="0" b="0"/>
                <wp:docPr id="96" name="Group 96"/>
                <wp:cNvGraphicFramePr/>
                <a:graphic xmlns:a="http://schemas.openxmlformats.org/drawingml/2006/main">
                  <a:graphicData uri="http://schemas.microsoft.com/office/word/2010/wordprocessingGroup">
                    <wpg:wgp>
                      <wpg:cNvGrpSpPr/>
                      <wpg:grpSpPr>
                        <a:xfrm>
                          <a:off x="2317350" y="3775225"/>
                          <a:ext cx="6057265" cy="6350"/>
                          <a:chOff x="2317350" y="3775225"/>
                          <a:chExt cx="6057300" cy="9550"/>
                        </a:xfrm>
                      </wpg:grpSpPr>
                      <wpg:grpSp>
                        <wpg:cNvPr id="97" name="Group 97"/>
                        <wpg:cNvGrpSpPr/>
                        <wpg:grpSpPr>
                          <a:xfrm>
                            <a:off x="2317368" y="3776825"/>
                            <a:ext cx="6057265" cy="6350"/>
                            <a:chOff x="2317350" y="3775225"/>
                            <a:chExt cx="6057300" cy="9550"/>
                          </a:xfrm>
                        </wpg:grpSpPr>
                        <wps:wsp>
                          <wps:cNvPr id="98" name="Shape 4"/>
                          <wps:cNvSpPr/>
                          <wps:spPr>
                            <a:xfrm>
                              <a:off x="2317350" y="3775225"/>
                              <a:ext cx="6057300" cy="9550"/>
                            </a:xfrm>
                            <a:prstGeom prst="rect">
                              <a:avLst/>
                            </a:prstGeom>
                            <a:noFill/>
                            <a:ln>
                              <a:noFill/>
                            </a:ln>
                          </wps:spPr>
                          <wps:txbx>
                            <w:txbxContent>
                              <w:p w14:paraId="30C6540E">
                                <w:pPr>
                                  <w:spacing w:before="0" w:after="0" w:line="240" w:lineRule="auto"/>
                                  <w:ind w:left="0" w:right="0" w:firstLine="0"/>
                                  <w:jc w:val="left"/>
                                </w:pPr>
                              </w:p>
                            </w:txbxContent>
                          </wps:txbx>
                          <wps:bodyPr spcFirstLastPara="1" wrap="square" lIns="91425" tIns="91425" rIns="91425" bIns="91425" anchor="ctr" anchorCtr="0">
                            <a:noAutofit/>
                          </wps:bodyPr>
                        </wps:wsp>
                        <wpg:grpSp>
                          <wpg:cNvPr id="99" name="Group 99"/>
                          <wpg:cNvGrpSpPr/>
                          <wpg:grpSpPr>
                            <a:xfrm>
                              <a:off x="2317368" y="3776825"/>
                              <a:ext cx="6057265" cy="6350"/>
                              <a:chOff x="0" y="0"/>
                              <a:chExt cx="6057265" cy="6350"/>
                            </a:xfrm>
                          </wpg:grpSpPr>
                          <wps:wsp>
                            <wps:cNvPr id="100" name="Shape 42"/>
                            <wps:cNvSpPr/>
                            <wps:spPr>
                              <a:xfrm>
                                <a:off x="0" y="0"/>
                                <a:ext cx="6057250" cy="6350"/>
                              </a:xfrm>
                              <a:prstGeom prst="rect">
                                <a:avLst/>
                              </a:prstGeom>
                              <a:noFill/>
                              <a:ln>
                                <a:noFill/>
                              </a:ln>
                            </wps:spPr>
                            <wps:txbx>
                              <w:txbxContent>
                                <w:p w14:paraId="7F25723C">
                                  <w:pPr>
                                    <w:spacing w:before="0" w:after="0" w:line="240" w:lineRule="auto"/>
                                    <w:ind w:left="0" w:right="0" w:firstLine="0"/>
                                    <w:jc w:val="left"/>
                                  </w:pPr>
                                </w:p>
                              </w:txbxContent>
                            </wps:txbx>
                            <wps:bodyPr spcFirstLastPara="1" wrap="square" lIns="91425" tIns="91425" rIns="91425" bIns="91425" anchor="ctr" anchorCtr="0">
                              <a:noAutofit/>
                            </wps:bodyPr>
                          </wps:wsp>
                          <wps:wsp>
                            <wps:cNvPr id="101" name="Shape 43"/>
                            <wps:cNvSpPr/>
                            <wps:spPr>
                              <a:xfrm>
                                <a:off x="0" y="3175"/>
                                <a:ext cx="6057265" cy="1270"/>
                              </a:xfrm>
                              <a:custGeom>
                                <a:avLst/>
                                <a:gdLst/>
                                <a:ahLst/>
                                <a:cxnLst/>
                                <a:rect l="l" t="t" r="r" b="b"/>
                                <a:pathLst>
                                  <a:path w="6057265" h="120000" extrusionOk="0">
                                    <a:moveTo>
                                      <a:pt x="6057265" y="0"/>
                                    </a:moveTo>
                                    <a:lnTo>
                                      <a:pt x="0" y="0"/>
                                    </a:lnTo>
                                  </a:path>
                                  <a:path w="6057265" h="120000" extrusionOk="0">
                                    <a:moveTo>
                                      <a:pt x="6057265" y="0"/>
                                    </a:moveTo>
                                    <a:lnTo>
                                      <a:pt x="0" y="0"/>
                                    </a:lnTo>
                                  </a:path>
                                </a:pathLst>
                              </a:custGeom>
                              <a:noFill/>
                              <a:ln w="9525" cap="flat" cmpd="sng">
                                <a:solidFill>
                                  <a:srgbClr val="0C46A0"/>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inline>
            </w:drawing>
          </mc:Choice>
          <mc:Fallback>
            <w:pict>
              <v:group id="_x0000_s1026" o:spid="_x0000_s1026" o:spt="203" style="height:0.5pt;width:476.95pt;" coordorigin="2317350,3775225" coordsize="6057300,9550" o:gfxdata="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">
                <o:lock v:ext="edit" aspectratio="f"/>
                <v:group id="_x0000_s1026" o:spid="_x0000_s1026" o:spt="203" style="position:absolute;left:2317368;top:3776825;height:6350;width:6057265;" coordorigin="2317350,3775225" coordsize="6057300,9550" o:gfxdata="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QNAo7vwAAANsAAAAPAAAAAAAAAAEAIAAAACIAAABkcnMvZG93bnJldi54&#10;bWxQSwECFAAUAAAACACHTuJAMy8FnjsAAAA5AAAAFQAAAAAAAAABACAAAAAOAQAAZHJzL2dyb3Vw&#10;c2hhcGV4bWwueG1sUEsFBgAAAAAGAAYAYAEAAMsDAAAAAA==&#10;">
                  <o:lock v:ext="edit" aspectratio="f"/>
                  <v:rect id="Shape 4" o:spid="_x0000_s1026" o:spt="1" style="position:absolute;left:2317350;top:3775225;height:9550;width:6057300;v-text-anchor:middle;" filled="f" stroked="f" coordsize="21600,21600" o:gfxdata="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2/DR8LgAAADbAAAA&#10;DwAAAAAAAAABACAAAAAiAAAAZHJzL2Rvd25yZXYueG1sUEsBAhQAFAAAAAgAh07iQDMvBZ47AAAA&#10;OQAAABAAAAAAAAAAAQAgAAAABwEAAGRycy9zaGFwZXhtbC54bWxQSwUGAAAAAAYABgBbAQAAsQMA&#10;AAAA&#10;">
                    <v:fill on="f" focussize="0,0"/>
                    <v:stroke on="f"/>
                    <v:imagedata o:title=""/>
                    <o:lock v:ext="edit" aspectratio="f"/>
                    <v:textbox inset="7.1988188976378pt,7.1988188976378pt,7.1988188976378pt,7.1988188976378pt">
                      <w:txbxContent>
                        <w:p w14:paraId="30C6540E">
                          <w:pPr>
                            <w:spacing w:before="0" w:after="0" w:line="240" w:lineRule="auto"/>
                            <w:ind w:left="0" w:right="0" w:firstLine="0"/>
                            <w:jc w:val="left"/>
                          </w:pPr>
                        </w:p>
                      </w:txbxContent>
                    </v:textbox>
                  </v:rect>
                  <v:group id="_x0000_s1026" o:spid="_x0000_s1026" o:spt="203" style="position:absolute;left:2317368;top:3776825;height:6350;width:6057265;" coordsize="6057265,6350" o:gfxdata="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Duc70r0AAADbAAAADwAAAAAAAAABACAAAAAiAAAAZHJzL2Rvd25yZXYueG1s&#10;UEsBAhQAFAAAAAgAh07iQDMvBZ47AAAAOQAAABUAAAAAAAAAAQAgAAAADAEAAGRycy9ncm91cHNo&#10;YXBleG1sLnhtbFBLBQYAAAAABgAGAGABAADJAwAAAAA=&#10;">
                    <o:lock v:ext="edit" aspectratio="f"/>
                    <v:rect id="Shape 42" o:spid="_x0000_s1026" o:spt="1" style="position:absolute;left:0;top:0;height:6350;width:6057250;v-text-anchor:middle;" filled="f" stroked="f" coordsize="21600,21600" o:gfxdata="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j5D6vQAA&#10;ANwAAAAPAAAAAAAAAAEAIAAAACIAAABkcnMvZG93bnJldi54bWxQSwECFAAUAAAACACHTuJAMy8F&#10;njsAAAA5AAAAEAAAAAAAAAABACAAAAAMAQAAZHJzL3NoYXBleG1sLnhtbFBLBQYAAAAABgAGAFsB&#10;AAC2AwAAAAA=&#10;">
                      <v:fill on="f" focussize="0,0"/>
                      <v:stroke on="f"/>
                      <v:imagedata o:title=""/>
                      <o:lock v:ext="edit" aspectratio="f"/>
                      <v:textbox inset="7.1988188976378pt,7.1988188976378pt,7.1988188976378pt,7.1988188976378pt">
                        <w:txbxContent>
                          <w:p w14:paraId="7F25723C">
                            <w:pPr>
                              <w:spacing w:before="0" w:after="0" w:line="240" w:lineRule="auto"/>
                              <w:ind w:left="0" w:right="0" w:firstLine="0"/>
                              <w:jc w:val="left"/>
                            </w:pPr>
                          </w:p>
                        </w:txbxContent>
                      </v:textbox>
                    </v:rect>
                    <v:shape id="Shape 43" o:spid="_x0000_s1026" o:spt="100" style="position:absolute;left:0;top:3175;height:1270;width:6057265;v-text-anchor:middle;" filled="f" stroked="t" coordsize="6057265,120000" o:gfxdata="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PI1Ve5AAAA3AAA&#10;AA8AAAAAAAAAAQAgAAAAIgAAAGRycy9kb3ducmV2LnhtbFBLAQIUABQAAAAIAIdO4kAzLwWeOwAA&#10;ADkAAAAQAAAAAAAAAAEAIAAAAAgBAABkcnMvc2hhcGV4bWwueG1sUEsFBgAAAAAGAAYAWwEAALID&#10;AAAAAA==&#10;" path="m6057265,0l0,0em6057265,0l0,0e">
                      <v:fill on="f" focussize="0,0"/>
                      <v:stroke color="#0C46A0" joinstyle="round" startarrowwidth="narrow" startarrowlength="short" endarrowwidth="narrow" endarrowlength="short"/>
                      <v:imagedata o:title=""/>
                      <o:lock v:ext="edit" aspectratio="f"/>
                      <v:textbox inset="7.1988188976378pt,7.1988188976378pt,7.1988188976378pt,7.1988188976378pt"/>
                    </v:shape>
                  </v:group>
                </v:group>
                <w10:wrap type="none"/>
                <w10:anchorlock/>
              </v:group>
            </w:pict>
          </mc:Fallback>
        </mc:AlternateContent>
      </w:r>
    </w:p>
    <w:p w14:paraId="0000036A">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70" w:after="0" w:line="240" w:lineRule="auto"/>
        <w:ind w:left="1" w:right="967" w:firstLine="0"/>
        <w:jc w:val="left"/>
        <w:rPr>
          <w:rFonts w:ascii="Times" w:hAnsi="Times" w:eastAsia="Times" w:cs="Times"/>
          <w:i w:val="0"/>
          <w:iCs w:val="0"/>
          <w:smallCaps w:val="0"/>
          <w:strike w:val="0"/>
          <w:sz w:val="22"/>
          <w:szCs w:val="22"/>
          <w:u w:val="none"/>
          <w:shd w:val="clear" w:fill="auto"/>
          <w:vertAlign w:val="baseline"/>
        </w:rPr>
      </w:pPr>
      <w:r>
        <w:rPr>
          <w:rFonts w:ascii="Times" w:hAnsi="Times" w:eastAsia="Times" w:cs="Times"/>
          <w:i w:val="0"/>
          <w:iCs w:val="0"/>
          <w:smallCaps w:val="0"/>
          <w:strike w:val="0"/>
          <w:sz w:val="22"/>
          <w:szCs w:val="22"/>
          <w:u w:val="none"/>
          <w:shd w:val="clear" w:fill="auto"/>
          <w:vertAlign w:val="baseline"/>
          <w:rtl w:val="0"/>
        </w:rPr>
        <w:t>This project built a complete road crack detection and classification pipeline using YOLO11 trained on a four-class dataset filtered from a seven-class source. The filtering was data-driven — three classes were dropped because they had fewer than 340 total annotations each. Class weighting with factors [2.832, 0.885, 0.708, 0.906] was applied to compensate for the remaining 4:1 imbalance.</w:t>
      </w:r>
    </w:p>
    <w:p w14:paraId="0000036B">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20" w:after="0" w:line="240" w:lineRule="auto"/>
        <w:ind w:left="1" w:right="925" w:firstLine="0"/>
        <w:jc w:val="both"/>
        <w:rPr>
          <w:rFonts w:ascii="Times" w:hAnsi="Times" w:eastAsia="Times" w:cs="Times"/>
          <w:i w:val="0"/>
          <w:iCs w:val="0"/>
          <w:smallCaps w:val="0"/>
          <w:strike w:val="0"/>
          <w:sz w:val="22"/>
          <w:szCs w:val="22"/>
          <w:u w:val="none"/>
          <w:shd w:val="clear" w:fill="auto"/>
          <w:vertAlign w:val="baseline"/>
        </w:rPr>
      </w:pPr>
      <w:r>
        <w:rPr>
          <w:rFonts w:ascii="Times" w:hAnsi="Times" w:eastAsia="Times" w:cs="Times"/>
          <w:i w:val="0"/>
          <w:iCs w:val="0"/>
          <w:smallCaps w:val="0"/>
          <w:strike w:val="0"/>
          <w:sz w:val="22"/>
          <w:szCs w:val="22"/>
          <w:u w:val="none"/>
          <w:shd w:val="clear" w:fill="auto"/>
          <w:vertAlign w:val="baseline"/>
          <w:rtl w:val="0"/>
        </w:rPr>
        <w:t xml:space="preserve">The trained model achieved overall </w:t>
      </w:r>
      <w:r>
        <w:fldChar w:fldCharType="begin"/>
      </w:r>
      <w:r>
        <w:instrText xml:space="preserve"> HYPERLINK "about:blank" \h </w:instrText>
      </w:r>
      <w:r>
        <w:fldChar w:fldCharType="separate"/>
      </w:r>
      <w:r>
        <w:rPr>
          <w:rFonts w:ascii="Times" w:hAnsi="Times" w:eastAsia="Times" w:cs="Times"/>
          <w:i w:val="0"/>
          <w:iCs w:val="0"/>
          <w:smallCaps w:val="0"/>
          <w:strike w:val="0"/>
          <w:sz w:val="22"/>
          <w:szCs w:val="22"/>
          <w:u w:val="none"/>
          <w:shd w:val="clear" w:fill="auto"/>
          <w:vertAlign w:val="baseline"/>
          <w:rtl w:val="0"/>
        </w:rPr>
        <w:t>mAP@0.5</w:t>
      </w:r>
      <w:r>
        <w:rPr>
          <w:rFonts w:ascii="Times" w:hAnsi="Times" w:eastAsia="Times" w:cs="Times"/>
          <w:i w:val="0"/>
          <w:iCs w:val="0"/>
          <w:smallCaps w:val="0"/>
          <w:strike w:val="0"/>
          <w:sz w:val="22"/>
          <w:szCs w:val="22"/>
          <w:u w:val="none"/>
          <w:shd w:val="clear" w:fill="auto"/>
          <w:vertAlign w:val="baseline"/>
          <w:rtl w:val="0"/>
        </w:rPr>
        <w:fldChar w:fldCharType="end"/>
      </w:r>
      <w:r>
        <w:rPr>
          <w:rFonts w:ascii="Times" w:hAnsi="Times" w:eastAsia="Times" w:cs="Times"/>
          <w:i w:val="0"/>
          <w:iCs w:val="0"/>
          <w:smallCaps w:val="0"/>
          <w:strike w:val="0"/>
          <w:sz w:val="22"/>
          <w:szCs w:val="22"/>
          <w:u w:val="none"/>
          <w:shd w:val="clear" w:fill="auto"/>
          <w:vertAlign w:val="baseline"/>
          <w:rtl w:val="0"/>
        </w:rPr>
        <w:t xml:space="preserve"> of 71.4% and accuracy of 81% on the test set. Per-class performance ranged from 55.2% mAP for Alligator crack to 80.2% mAP for Repair. Average F1 across all classes was 71.3%.</w:t>
      </w:r>
    </w:p>
    <w:p w14:paraId="0000036C">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21" w:after="0" w:line="240" w:lineRule="auto"/>
        <w:ind w:left="1" w:right="908" w:firstLine="0"/>
        <w:jc w:val="left"/>
        <w:rPr>
          <w:rFonts w:ascii="Times" w:hAnsi="Times" w:eastAsia="Times" w:cs="Times"/>
          <w:i w:val="0"/>
          <w:iCs w:val="0"/>
          <w:smallCaps w:val="0"/>
          <w:strike w:val="0"/>
          <w:sz w:val="22"/>
          <w:szCs w:val="22"/>
          <w:u w:val="none"/>
          <w:shd w:val="clear" w:fill="auto"/>
          <w:vertAlign w:val="baseline"/>
        </w:rPr>
      </w:pPr>
      <w:r>
        <w:rPr>
          <w:rFonts w:ascii="Times" w:hAnsi="Times" w:eastAsia="Times" w:cs="Times"/>
          <w:i w:val="0"/>
          <w:iCs w:val="0"/>
          <w:smallCaps w:val="0"/>
          <w:strike w:val="0"/>
          <w:sz w:val="22"/>
          <w:szCs w:val="22"/>
          <w:u w:val="none"/>
          <w:shd w:val="clear" w:fill="auto"/>
          <w:vertAlign w:val="baseline"/>
          <w:rtl w:val="0"/>
        </w:rPr>
        <w:t>Beyond detection, the project introduced a physics-based driving simulation engine that converts each detected crack into a real-time impact analysis including G-force, stopping distance, tire damage risk, hydroplane risk, suspension damage risk, time to impact, and a four-level alert system. All results are presented through the CRACKNET interactive dashboard which provides a complete visual interface for exploring detection and simulation results.</w:t>
      </w:r>
    </w:p>
    <w:p w14:paraId="0000036D">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20" w:after="0" w:line="240" w:lineRule="auto"/>
        <w:ind w:left="1" w:right="0" w:firstLine="0"/>
        <w:jc w:val="left"/>
        <w:rPr>
          <w:rFonts w:ascii="Times" w:hAnsi="Times" w:eastAsia="Times" w:cs="Times"/>
          <w:i w:val="0"/>
          <w:iCs w:val="0"/>
          <w:smallCaps w:val="0"/>
          <w:strike w:val="0"/>
          <w:sz w:val="22"/>
          <w:szCs w:val="22"/>
          <w:u w:val="none"/>
          <w:shd w:val="clear" w:fill="auto"/>
          <w:vertAlign w:val="baseline"/>
        </w:rPr>
      </w:pPr>
      <w:r>
        <w:rPr>
          <w:rFonts w:ascii="Times" w:hAnsi="Times" w:eastAsia="Times" w:cs="Times"/>
          <w:i w:val="0"/>
          <w:iCs w:val="0"/>
          <w:smallCaps w:val="0"/>
          <w:strike w:val="0"/>
          <w:sz w:val="22"/>
          <w:szCs w:val="22"/>
          <w:u w:val="none"/>
          <w:shd w:val="clear" w:fill="auto"/>
          <w:vertAlign w:val="baseline"/>
          <w:rtl w:val="0"/>
        </w:rPr>
        <w:t>The main directions for future improvement are:</w:t>
      </w:r>
    </w:p>
    <w:p w14:paraId="0000036E">
      <w:pPr>
        <w:keepNext w:val="0"/>
        <w:keepLines w:val="0"/>
        <w:pageBreakBefore w:val="0"/>
        <w:widowControl w:val="0"/>
        <w:numPr>
          <w:ilvl w:val="0"/>
          <w:numId w:val="8"/>
        </w:numPr>
        <w:pBdr>
          <w:top w:val="none" w:color="000000" w:sz="0" w:space="0"/>
          <w:left w:val="none" w:color="000000" w:sz="0" w:space="0"/>
          <w:bottom w:val="none" w:color="000000" w:sz="0" w:space="0"/>
          <w:right w:val="none" w:color="000000" w:sz="0" w:space="0"/>
          <w:between w:val="none" w:color="000000" w:sz="0" w:space="0"/>
        </w:pBdr>
        <w:shd w:val="clear" w:fill="auto"/>
        <w:tabs>
          <w:tab w:val="left" w:pos="721"/>
        </w:tabs>
        <w:spacing w:before="120" w:after="0" w:line="240" w:lineRule="auto"/>
        <w:ind w:left="721" w:right="1037" w:hanging="360"/>
        <w:jc w:val="left"/>
        <w:rPr>
          <w:smallCaps w:val="0"/>
          <w:strike w:val="0"/>
          <w:shd w:val="clear" w:fill="auto"/>
          <w:vertAlign w:val="baseline"/>
        </w:rPr>
      </w:pPr>
      <w:r>
        <w:rPr>
          <w:rFonts w:ascii="Times" w:hAnsi="Times" w:eastAsia="Times" w:cs="Times"/>
          <w:i w:val="0"/>
          <w:iCs w:val="0"/>
          <w:smallCaps w:val="0"/>
          <w:strike w:val="0"/>
          <w:sz w:val="21"/>
          <w:szCs w:val="21"/>
          <w:u w:val="none"/>
          <w:shd w:val="clear" w:fill="auto"/>
          <w:vertAlign w:val="baseline"/>
          <w:rtl w:val="0"/>
        </w:rPr>
        <w:t>Collect at least 2,000 additional Alligator crack annotations to bring its recall from 51.9% up to match the other classes.</w:t>
      </w:r>
    </w:p>
    <w:p w14:paraId="0000036F">
      <w:pPr>
        <w:keepNext w:val="0"/>
        <w:keepLines w:val="0"/>
        <w:pageBreakBefore w:val="0"/>
        <w:widowControl w:val="0"/>
        <w:numPr>
          <w:ilvl w:val="0"/>
          <w:numId w:val="8"/>
        </w:numPr>
        <w:pBdr>
          <w:top w:val="none" w:color="000000" w:sz="0" w:space="0"/>
          <w:left w:val="none" w:color="000000" w:sz="0" w:space="0"/>
          <w:bottom w:val="none" w:color="000000" w:sz="0" w:space="0"/>
          <w:right w:val="none" w:color="000000" w:sz="0" w:space="0"/>
          <w:between w:val="none" w:color="000000" w:sz="0" w:space="0"/>
        </w:pBdr>
        <w:shd w:val="clear" w:fill="auto"/>
        <w:tabs>
          <w:tab w:val="left" w:pos="721"/>
        </w:tabs>
        <w:spacing w:before="80" w:after="0" w:line="240" w:lineRule="auto"/>
        <w:ind w:left="721" w:right="1420" w:hanging="360"/>
        <w:jc w:val="left"/>
        <w:rPr>
          <w:smallCaps w:val="0"/>
          <w:strike w:val="0"/>
          <w:shd w:val="clear" w:fill="auto"/>
          <w:vertAlign w:val="baseline"/>
        </w:rPr>
      </w:pPr>
      <w:r>
        <w:rPr>
          <w:rFonts w:ascii="Times" w:hAnsi="Times" w:eastAsia="Times" w:cs="Times"/>
          <w:i w:val="0"/>
          <w:iCs w:val="0"/>
          <w:smallCaps w:val="0"/>
          <w:strike w:val="0"/>
          <w:sz w:val="21"/>
          <w:szCs w:val="21"/>
          <w:u w:val="none"/>
          <w:shd w:val="clear" w:fill="auto"/>
          <w:vertAlign w:val="baseline"/>
          <w:rtl w:val="0"/>
        </w:rPr>
        <w:t>Calibrate the physics simulation parameters using real vehicle sensor data to improve the accuracy of G-force and stopping distance estimates.</w:t>
      </w:r>
    </w:p>
    <w:p w14:paraId="00000370">
      <w:pPr>
        <w:keepNext w:val="0"/>
        <w:keepLines w:val="0"/>
        <w:pageBreakBefore w:val="0"/>
        <w:widowControl w:val="0"/>
        <w:numPr>
          <w:ilvl w:val="0"/>
          <w:numId w:val="8"/>
        </w:numPr>
        <w:pBdr>
          <w:top w:val="none" w:color="000000" w:sz="0" w:space="0"/>
          <w:left w:val="none" w:color="000000" w:sz="0" w:space="0"/>
          <w:bottom w:val="none" w:color="000000" w:sz="0" w:space="0"/>
          <w:right w:val="none" w:color="000000" w:sz="0" w:space="0"/>
          <w:between w:val="none" w:color="000000" w:sz="0" w:space="0"/>
        </w:pBdr>
        <w:shd w:val="clear" w:fill="auto"/>
        <w:tabs>
          <w:tab w:val="left" w:pos="721"/>
        </w:tabs>
        <w:spacing w:before="81" w:after="0" w:line="240" w:lineRule="auto"/>
        <w:ind w:left="721" w:right="0" w:hanging="360"/>
        <w:jc w:val="left"/>
        <w:rPr>
          <w:smallCaps w:val="0"/>
          <w:strike w:val="0"/>
          <w:shd w:val="clear" w:fill="auto"/>
          <w:vertAlign w:val="baseline"/>
        </w:rPr>
      </w:pPr>
      <w:r>
        <w:rPr>
          <w:rFonts w:ascii="Times" w:hAnsi="Times" w:eastAsia="Times" w:cs="Times"/>
          <w:i w:val="0"/>
          <w:iCs w:val="0"/>
          <w:smallCaps w:val="0"/>
          <w:strike w:val="0"/>
          <w:sz w:val="21"/>
          <w:szCs w:val="21"/>
          <w:u w:val="none"/>
          <w:shd w:val="clear" w:fill="auto"/>
          <w:vertAlign w:val="baseline"/>
          <w:rtl w:val="0"/>
        </w:rPr>
        <w:t>Extend the system to process video streams in real time.</w:t>
      </w:r>
    </w:p>
    <w:p w14:paraId="00000371">
      <w:pPr>
        <w:keepNext w:val="0"/>
        <w:keepLines w:val="0"/>
        <w:pageBreakBefore w:val="0"/>
        <w:widowControl w:val="0"/>
        <w:numPr>
          <w:ilvl w:val="0"/>
          <w:numId w:val="8"/>
        </w:numPr>
        <w:pBdr>
          <w:top w:val="none" w:color="000000" w:sz="0" w:space="0"/>
          <w:left w:val="none" w:color="000000" w:sz="0" w:space="0"/>
          <w:bottom w:val="none" w:color="000000" w:sz="0" w:space="0"/>
          <w:right w:val="none" w:color="000000" w:sz="0" w:space="0"/>
          <w:between w:val="none" w:color="000000" w:sz="0" w:space="0"/>
        </w:pBdr>
        <w:shd w:val="clear" w:fill="auto"/>
        <w:tabs>
          <w:tab w:val="left" w:pos="721"/>
        </w:tabs>
        <w:spacing w:before="80" w:after="0" w:line="240" w:lineRule="auto"/>
        <w:ind w:left="721" w:right="1129" w:hanging="360"/>
        <w:jc w:val="left"/>
        <w:rPr>
          <w:smallCaps w:val="0"/>
          <w:strike w:val="0"/>
          <w:shd w:val="clear" w:fill="auto"/>
          <w:vertAlign w:val="baseline"/>
        </w:rPr>
        <w:sectPr>
          <w:pgSz w:w="12240" w:h="15840"/>
          <w:pgMar w:top="1340" w:right="360" w:bottom="960" w:left="1440" w:header="714" w:footer="766" w:gutter="0"/>
          <w:cols w:space="720" w:num="1"/>
        </w:sectPr>
      </w:pPr>
      <w:r>
        <w:rPr>
          <w:rFonts w:ascii="Times" w:hAnsi="Times" w:eastAsia="Times" w:cs="Times"/>
          <w:i w:val="0"/>
          <w:iCs w:val="0"/>
          <w:smallCaps w:val="0"/>
          <w:strike w:val="0"/>
          <w:sz w:val="21"/>
          <w:szCs w:val="21"/>
          <w:u w:val="none"/>
          <w:shd w:val="clear" w:fill="auto"/>
          <w:vertAlign w:val="baseline"/>
          <w:rtl w:val="0"/>
        </w:rPr>
        <w:t>Consider adding semantic segmentation to extract the exact shape of each crack rather than bounding boxes, which would enable more accurate area estimation for the risk scoring system.</w:t>
      </w:r>
    </w:p>
    <w:p w14:paraId="00000372">
      <w:pPr>
        <w:pStyle w:val="2"/>
        <w:tabs>
          <w:tab w:val="left" w:pos="598"/>
        </w:tabs>
        <w:spacing w:before="84" w:after="79" w:line="240" w:lineRule="auto"/>
        <w:ind w:left="401" w:right="0" w:firstLine="0"/>
        <w:jc w:val="left"/>
        <w:rPr>
          <w:rFonts w:ascii="Times" w:hAnsi="Times" w:eastAsia="Times" w:cs="Times"/>
          <w:color w:val="000000"/>
        </w:rPr>
      </w:pPr>
      <w:bookmarkStart w:id="83" w:name="ma7v53fgjp3k" w:colFirst="0" w:colLast="0"/>
      <w:bookmarkEnd w:id="83"/>
      <w:r>
        <w:rPr>
          <w:rFonts w:ascii="Times" w:hAnsi="Times" w:eastAsia="Times" w:cs="Times"/>
          <w:rtl w:val="0"/>
        </w:rPr>
        <w:t>References</w:t>
      </w:r>
    </w:p>
    <w:p w14:paraId="00000373">
      <w:pPr>
        <w:spacing w:line="20" w:lineRule="auto"/>
        <w:ind w:left="-5" w:right="0" w:firstLine="0"/>
        <w:rPr>
          <w:rFonts w:ascii="Times" w:hAnsi="Times" w:eastAsia="Times" w:cs="Times"/>
          <w:sz w:val="2"/>
          <w:szCs w:val="2"/>
        </w:rPr>
      </w:pPr>
      <w:r>
        <w:rPr>
          <w:rFonts w:ascii="Times" w:hAnsi="Times" w:eastAsia="Times" w:cs="Times"/>
          <w:sz w:val="2"/>
          <w:szCs w:val="2"/>
        </w:rPr>
        <mc:AlternateContent>
          <mc:Choice Requires="wpg">
            <w:drawing>
              <wp:inline distT="0" distB="0" distL="0" distR="0">
                <wp:extent cx="6057265" cy="6350"/>
                <wp:effectExtent l="0" t="0" r="0" b="0"/>
                <wp:docPr id="102" name="Group 102"/>
                <wp:cNvGraphicFramePr/>
                <a:graphic xmlns:a="http://schemas.openxmlformats.org/drawingml/2006/main">
                  <a:graphicData uri="http://schemas.microsoft.com/office/word/2010/wordprocessingGroup">
                    <wpg:wgp>
                      <wpg:cNvGrpSpPr/>
                      <wpg:grpSpPr>
                        <a:xfrm>
                          <a:off x="2317350" y="3775225"/>
                          <a:ext cx="6057265" cy="6350"/>
                          <a:chOff x="2317350" y="3775225"/>
                          <a:chExt cx="6057300" cy="9550"/>
                        </a:xfrm>
                      </wpg:grpSpPr>
                      <wpg:grpSp>
                        <wpg:cNvPr id="103" name="Group 103"/>
                        <wpg:cNvGrpSpPr/>
                        <wpg:grpSpPr>
                          <a:xfrm>
                            <a:off x="2317368" y="3776825"/>
                            <a:ext cx="6057265" cy="6350"/>
                            <a:chOff x="2317350" y="3775225"/>
                            <a:chExt cx="6057300" cy="9550"/>
                          </a:xfrm>
                        </wpg:grpSpPr>
                        <wps:wsp>
                          <wps:cNvPr id="104" name="Shape 4"/>
                          <wps:cNvSpPr/>
                          <wps:spPr>
                            <a:xfrm>
                              <a:off x="2317350" y="3775225"/>
                              <a:ext cx="6057300" cy="9550"/>
                            </a:xfrm>
                            <a:prstGeom prst="rect">
                              <a:avLst/>
                            </a:prstGeom>
                            <a:noFill/>
                            <a:ln>
                              <a:noFill/>
                            </a:ln>
                          </wps:spPr>
                          <wps:txbx>
                            <w:txbxContent>
                              <w:p w14:paraId="7681AA11">
                                <w:pPr>
                                  <w:spacing w:before="0" w:after="0" w:line="240" w:lineRule="auto"/>
                                  <w:ind w:left="0" w:right="0" w:firstLine="0"/>
                                  <w:jc w:val="left"/>
                                </w:pPr>
                              </w:p>
                            </w:txbxContent>
                          </wps:txbx>
                          <wps:bodyPr spcFirstLastPara="1" wrap="square" lIns="91425" tIns="91425" rIns="91425" bIns="91425" anchor="ctr" anchorCtr="0">
                            <a:noAutofit/>
                          </wps:bodyPr>
                        </wps:wsp>
                        <wpg:grpSp>
                          <wpg:cNvPr id="105" name="Group 105"/>
                          <wpg:cNvGrpSpPr/>
                          <wpg:grpSpPr>
                            <a:xfrm>
                              <a:off x="2317368" y="3776825"/>
                              <a:ext cx="6057265" cy="6350"/>
                              <a:chOff x="0" y="0"/>
                              <a:chExt cx="6057265" cy="6350"/>
                            </a:xfrm>
                          </wpg:grpSpPr>
                          <wps:wsp>
                            <wps:cNvPr id="106" name="Shape 46"/>
                            <wps:cNvSpPr/>
                            <wps:spPr>
                              <a:xfrm>
                                <a:off x="0" y="0"/>
                                <a:ext cx="6057250" cy="6350"/>
                              </a:xfrm>
                              <a:prstGeom prst="rect">
                                <a:avLst/>
                              </a:prstGeom>
                              <a:noFill/>
                              <a:ln>
                                <a:noFill/>
                              </a:ln>
                            </wps:spPr>
                            <wps:txbx>
                              <w:txbxContent>
                                <w:p w14:paraId="68D8A9E2">
                                  <w:pPr>
                                    <w:spacing w:before="0" w:after="0" w:line="240" w:lineRule="auto"/>
                                    <w:ind w:left="0" w:right="0" w:firstLine="0"/>
                                    <w:jc w:val="left"/>
                                  </w:pPr>
                                </w:p>
                              </w:txbxContent>
                            </wps:txbx>
                            <wps:bodyPr spcFirstLastPara="1" wrap="square" lIns="91425" tIns="91425" rIns="91425" bIns="91425" anchor="ctr" anchorCtr="0">
                              <a:noAutofit/>
                            </wps:bodyPr>
                          </wps:wsp>
                          <wps:wsp>
                            <wps:cNvPr id="107" name="Shape 47"/>
                            <wps:cNvSpPr/>
                            <wps:spPr>
                              <a:xfrm>
                                <a:off x="0" y="3175"/>
                                <a:ext cx="6057265" cy="1270"/>
                              </a:xfrm>
                              <a:custGeom>
                                <a:avLst/>
                                <a:gdLst/>
                                <a:ahLst/>
                                <a:cxnLst/>
                                <a:rect l="l" t="t" r="r" b="b"/>
                                <a:pathLst>
                                  <a:path w="6057265" h="120000" extrusionOk="0">
                                    <a:moveTo>
                                      <a:pt x="6057265" y="0"/>
                                    </a:moveTo>
                                    <a:lnTo>
                                      <a:pt x="0" y="0"/>
                                    </a:lnTo>
                                  </a:path>
                                  <a:path w="6057265" h="120000" extrusionOk="0">
                                    <a:moveTo>
                                      <a:pt x="6057265" y="0"/>
                                    </a:moveTo>
                                    <a:lnTo>
                                      <a:pt x="0" y="0"/>
                                    </a:lnTo>
                                  </a:path>
                                </a:pathLst>
                              </a:custGeom>
                              <a:noFill/>
                              <a:ln w="9525" cap="flat" cmpd="sng">
                                <a:solidFill>
                                  <a:srgbClr val="0C46A0"/>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inline>
            </w:drawing>
          </mc:Choice>
          <mc:Fallback>
            <w:pict>
              <v:group id="_x0000_s1026" o:spid="_x0000_s1026" o:spt="203" style="height:0.5pt;width:476.95pt;" coordorigin="2317350,3775225" coordsize="6057300,9550" o:gfxdata="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">
                <o:lock v:ext="edit" aspectratio="f"/>
                <v:group id="_x0000_s1026" o:spid="_x0000_s1026" o:spt="203" style="position:absolute;left:2317368;top:3776825;height:6350;width:6057265;" coordorigin="2317350,3775225" coordsize="6057300,9550" o:gfxdata="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H1IA6a7AAAA3AAAAA8AAAAAAAAAAQAgAAAAIgAAAGRycy9kb3ducmV2LnhtbFBL&#10;AQIUABQAAAAIAIdO4kAzLwWeOwAAADkAAAAVAAAAAAAAAAEAIAAAAAoBAABkcnMvZ3JvdXBzaGFw&#10;ZXhtbC54bWxQSwUGAAAAAAYABgBgAQAAxwMAAAAA&#10;">
                  <o:lock v:ext="edit" aspectratio="f"/>
                  <v:rect id="Shape 4" o:spid="_x0000_s1026" o:spt="1" style="position:absolute;left:2317350;top:3775225;height:9550;width:6057300;v-text-anchor:middle;" filled="f" stroked="f" coordsize="21600,21600" o:gfxdata="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7SW+bsAAADc&#10;AAAADwAAAAAAAAABACAAAAAiAAAAZHJzL2Rvd25yZXYueG1sUEsBAhQAFAAAAAgAh07iQDMvBZ47&#10;AAAAOQAAABAAAAAAAAAAAQAgAAAACgEAAGRycy9zaGFwZXhtbC54bWxQSwUGAAAAAAYABgBbAQAA&#10;tAMAAAAA&#10;">
                    <v:fill on="f" focussize="0,0"/>
                    <v:stroke on="f"/>
                    <v:imagedata o:title=""/>
                    <o:lock v:ext="edit" aspectratio="f"/>
                    <v:textbox inset="7.1988188976378pt,7.1988188976378pt,7.1988188976378pt,7.1988188976378pt">
                      <w:txbxContent>
                        <w:p w14:paraId="7681AA11">
                          <w:pPr>
                            <w:spacing w:before="0" w:after="0" w:line="240" w:lineRule="auto"/>
                            <w:ind w:left="0" w:right="0" w:firstLine="0"/>
                            <w:jc w:val="left"/>
                          </w:pPr>
                        </w:p>
                      </w:txbxContent>
                    </v:textbox>
                  </v:rect>
                  <v:group id="_x0000_s1026" o:spid="_x0000_s1026" o:spt="203" style="position:absolute;left:2317368;top:3776825;height:6350;width:6057265;" coordsize="6057265,6350" o:gfxdata="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ne0+Sb0AAADcAAAADwAAAAAAAAABACAAAAAiAAAAZHJzL2Rvd25yZXYueG1s&#10;UEsBAhQAFAAAAAgAh07iQDMvBZ47AAAAOQAAABUAAAAAAAAAAQAgAAAADAEAAGRycy9ncm91cHNo&#10;YXBleG1sLnhtbFBLBQYAAAAABgAGAGABAADJAwAAAAA=&#10;">
                    <o:lock v:ext="edit" aspectratio="f"/>
                    <v:rect id="Shape 46" o:spid="_x0000_s1026" o:spt="1" style="position:absolute;left:0;top:0;height:6350;width:6057250;v-text-anchor:middle;" filled="f" stroked="f" coordsize="21600,21600" o:gfxdata="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kKq0VugAAANwA&#10;AAAPAAAAAAAAAAEAIAAAACIAAABkcnMvZG93bnJldi54bWxQSwECFAAUAAAACACHTuJAMy8FnjsA&#10;AAA5AAAAEAAAAAAAAAABACAAAAAJAQAAZHJzL3NoYXBleG1sLnhtbFBLBQYAAAAABgAGAFsBAACz&#10;AwAAAAA=&#10;">
                      <v:fill on="f" focussize="0,0"/>
                      <v:stroke on="f"/>
                      <v:imagedata o:title=""/>
                      <o:lock v:ext="edit" aspectratio="f"/>
                      <v:textbox inset="7.1988188976378pt,7.1988188976378pt,7.1988188976378pt,7.1988188976378pt">
                        <w:txbxContent>
                          <w:p w14:paraId="68D8A9E2">
                            <w:pPr>
                              <w:spacing w:before="0" w:after="0" w:line="240" w:lineRule="auto"/>
                              <w:ind w:left="0" w:right="0" w:firstLine="0"/>
                              <w:jc w:val="left"/>
                            </w:pPr>
                          </w:p>
                        </w:txbxContent>
                      </v:textbox>
                    </v:rect>
                    <v:shape id="Shape 47" o:spid="_x0000_s1026" o:spt="100" style="position:absolute;left:0;top:3175;height:1270;width:6057265;v-text-anchor:middle;" filled="f" stroked="t" coordsize="6057265,120000" o:gfxdata="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zbei4ugAAANwA&#10;AAAPAAAAAAAAAAEAIAAAACIAAABkcnMvZG93bnJldi54bWxQSwECFAAUAAAACACHTuJAMy8FnjsA&#10;AAA5AAAAEAAAAAAAAAABACAAAAAJAQAAZHJzL3NoYXBleG1sLnhtbFBLBQYAAAAABgAGAFsBAACz&#10;AwAAAAA=&#10;" path="m6057265,0l0,0em6057265,0l0,0e">
                      <v:fill on="f" focussize="0,0"/>
                      <v:stroke color="#0C46A0" joinstyle="round" startarrowwidth="narrow" startarrowlength="short" endarrowwidth="narrow" endarrowlength="short"/>
                      <v:imagedata o:title=""/>
                      <o:lock v:ext="edit" aspectratio="f"/>
                      <v:textbox inset="7.1988188976378pt,7.1988188976378pt,7.1988188976378pt,7.1988188976378pt"/>
                    </v:shape>
                  </v:group>
                </v:group>
                <w10:wrap type="none"/>
                <w10:anchorlock/>
              </v:group>
            </w:pict>
          </mc:Fallback>
        </mc:AlternateContent>
      </w:r>
    </w:p>
    <w:p w14:paraId="00000374">
      <w:pPr>
        <w:keepNext w:val="0"/>
        <w:keepLines w:val="0"/>
        <w:pageBreakBefore w:val="0"/>
        <w:widowControl w:val="0"/>
        <w:numPr>
          <w:ilvl w:val="0"/>
          <w:numId w:val="9"/>
        </w:numPr>
        <w:pBdr>
          <w:top w:val="none" w:color="000000" w:sz="0" w:space="0"/>
          <w:left w:val="none" w:color="000000" w:sz="0" w:space="0"/>
          <w:bottom w:val="none" w:color="000000" w:sz="0" w:space="0"/>
          <w:right w:val="none" w:color="000000" w:sz="0" w:space="0"/>
          <w:between w:val="none" w:color="000000" w:sz="0" w:space="0"/>
        </w:pBdr>
        <w:shd w:val="clear" w:fill="auto"/>
        <w:tabs>
          <w:tab w:val="left" w:pos="303"/>
        </w:tabs>
        <w:spacing w:before="170" w:after="0" w:line="240" w:lineRule="auto"/>
        <w:ind w:left="1" w:right="956" w:firstLine="0"/>
        <w:jc w:val="left"/>
        <w:rPr>
          <w:smallCaps w:val="0"/>
          <w:strike w:val="0"/>
          <w:shd w:val="clear" w:fill="auto"/>
          <w:vertAlign w:val="baseline"/>
        </w:rPr>
      </w:pPr>
      <w:r>
        <w:rPr>
          <w:rFonts w:ascii="Times" w:hAnsi="Times" w:eastAsia="Times" w:cs="Times"/>
          <w:i w:val="0"/>
          <w:iCs w:val="0"/>
          <w:smallCaps w:val="0"/>
          <w:strike w:val="0"/>
          <w:sz w:val="22"/>
          <w:szCs w:val="22"/>
          <w:u w:val="none"/>
          <w:shd w:val="clear" w:fill="auto"/>
          <w:vertAlign w:val="baseline"/>
          <w:rtl w:val="0"/>
        </w:rPr>
        <w:t>Samadzadegan, F., et al. (2024). Automatic Road Pavement Distress Recognition Using Deep Learning Networks from Unmanned Aerial Imagery. Drones, 8(6), 244.</w:t>
      </w:r>
    </w:p>
    <w:p w14:paraId="00000375">
      <w:pPr>
        <w:keepNext w:val="0"/>
        <w:keepLines w:val="0"/>
        <w:pageBreakBefore w:val="0"/>
        <w:widowControl w:val="0"/>
        <w:numPr>
          <w:ilvl w:val="0"/>
          <w:numId w:val="9"/>
        </w:numPr>
        <w:pBdr>
          <w:top w:val="none" w:color="000000" w:sz="0" w:space="0"/>
          <w:left w:val="none" w:color="000000" w:sz="0" w:space="0"/>
          <w:bottom w:val="none" w:color="000000" w:sz="0" w:space="0"/>
          <w:right w:val="none" w:color="000000" w:sz="0" w:space="0"/>
          <w:between w:val="none" w:color="000000" w:sz="0" w:space="0"/>
        </w:pBdr>
        <w:shd w:val="clear" w:fill="auto"/>
        <w:tabs>
          <w:tab w:val="left" w:pos="303"/>
        </w:tabs>
        <w:spacing w:before="120" w:after="0" w:line="240" w:lineRule="auto"/>
        <w:ind w:left="1" w:right="1541" w:firstLine="0"/>
        <w:jc w:val="left"/>
        <w:rPr>
          <w:smallCaps w:val="0"/>
          <w:strike w:val="0"/>
          <w:shd w:val="clear" w:fill="auto"/>
          <w:vertAlign w:val="baseline"/>
        </w:rPr>
      </w:pPr>
      <w:r>
        <w:rPr>
          <w:rFonts w:ascii="Times" w:hAnsi="Times" w:eastAsia="Times" w:cs="Times"/>
          <w:i w:val="0"/>
          <w:iCs w:val="0"/>
          <w:smallCaps w:val="0"/>
          <w:strike w:val="0"/>
          <w:sz w:val="22"/>
          <w:szCs w:val="22"/>
          <w:u w:val="none"/>
          <w:shd w:val="clear" w:fill="auto"/>
          <w:vertAlign w:val="baseline"/>
          <w:rtl w:val="0"/>
        </w:rPr>
        <w:t>Song, L. and Wang, X. (2021). Faster region convolutional neural network for automated pavement distress detection. Road Materials and Pavement Design, 22(1), 23-41.</w:t>
      </w:r>
    </w:p>
    <w:p w14:paraId="00000376">
      <w:pPr>
        <w:keepNext w:val="0"/>
        <w:keepLines w:val="0"/>
        <w:pageBreakBefore w:val="0"/>
        <w:widowControl w:val="0"/>
        <w:numPr>
          <w:ilvl w:val="0"/>
          <w:numId w:val="9"/>
        </w:numPr>
        <w:pBdr>
          <w:top w:val="none" w:color="000000" w:sz="0" w:space="0"/>
          <w:left w:val="none" w:color="000000" w:sz="0" w:space="0"/>
          <w:bottom w:val="none" w:color="000000" w:sz="0" w:space="0"/>
          <w:right w:val="none" w:color="000000" w:sz="0" w:space="0"/>
          <w:between w:val="none" w:color="000000" w:sz="0" w:space="0"/>
        </w:pBdr>
        <w:shd w:val="clear" w:fill="auto"/>
        <w:tabs>
          <w:tab w:val="left" w:pos="303"/>
        </w:tabs>
        <w:spacing w:before="120" w:after="0" w:line="240" w:lineRule="auto"/>
        <w:ind w:left="1" w:right="922" w:firstLine="0"/>
        <w:jc w:val="left"/>
        <w:rPr>
          <w:smallCaps w:val="0"/>
          <w:strike w:val="0"/>
          <w:shd w:val="clear" w:fill="auto"/>
          <w:vertAlign w:val="baseline"/>
        </w:rPr>
      </w:pPr>
      <w:r>
        <w:rPr>
          <w:rFonts w:ascii="Times" w:hAnsi="Times" w:eastAsia="Times" w:cs="Times"/>
          <w:i w:val="0"/>
          <w:iCs w:val="0"/>
          <w:smallCaps w:val="0"/>
          <w:strike w:val="0"/>
          <w:sz w:val="22"/>
          <w:szCs w:val="22"/>
          <w:u w:val="none"/>
          <w:shd w:val="clear" w:fill="auto"/>
          <w:vertAlign w:val="baseline"/>
          <w:rtl w:val="0"/>
        </w:rPr>
        <w:t>Silva, L.A., et al. (2020). An architectural multi-agent system for a pavement monitoring system with pothole recognition in UAV images. Sensors, 20(21), 6205.</w:t>
      </w:r>
    </w:p>
    <w:p w14:paraId="00000377">
      <w:pPr>
        <w:keepNext w:val="0"/>
        <w:keepLines w:val="0"/>
        <w:pageBreakBefore w:val="0"/>
        <w:widowControl w:val="0"/>
        <w:numPr>
          <w:ilvl w:val="0"/>
          <w:numId w:val="9"/>
        </w:numPr>
        <w:pBdr>
          <w:top w:val="none" w:color="000000" w:sz="0" w:space="0"/>
          <w:left w:val="none" w:color="000000" w:sz="0" w:space="0"/>
          <w:bottom w:val="none" w:color="000000" w:sz="0" w:space="0"/>
          <w:right w:val="none" w:color="000000" w:sz="0" w:space="0"/>
          <w:between w:val="none" w:color="000000" w:sz="0" w:space="0"/>
        </w:pBdr>
        <w:shd w:val="clear" w:fill="auto"/>
        <w:tabs>
          <w:tab w:val="left" w:pos="303"/>
        </w:tabs>
        <w:spacing w:before="120" w:after="0" w:line="240" w:lineRule="auto"/>
        <w:ind w:left="1" w:right="1395" w:firstLine="0"/>
        <w:jc w:val="left"/>
        <w:rPr>
          <w:smallCaps w:val="0"/>
          <w:strike w:val="0"/>
          <w:shd w:val="clear" w:fill="auto"/>
          <w:vertAlign w:val="baseline"/>
        </w:rPr>
      </w:pPr>
      <w:r>
        <w:rPr>
          <w:rFonts w:ascii="Times" w:hAnsi="Times" w:eastAsia="Times" w:cs="Times"/>
          <w:i w:val="0"/>
          <w:iCs w:val="0"/>
          <w:smallCaps w:val="0"/>
          <w:strike w:val="0"/>
          <w:sz w:val="22"/>
          <w:szCs w:val="22"/>
          <w:u w:val="none"/>
          <w:shd w:val="clear" w:fill="auto"/>
          <w:vertAlign w:val="baseline"/>
          <w:rtl w:val="0"/>
        </w:rPr>
        <w:t>Yang, C., et al. (2021). Structural crack detection and recognition based on deep learning. Applied Sciences, 11(6), 2868.</w:t>
      </w:r>
    </w:p>
    <w:p w14:paraId="00000378">
      <w:pPr>
        <w:keepNext w:val="0"/>
        <w:keepLines w:val="0"/>
        <w:pageBreakBefore w:val="0"/>
        <w:widowControl w:val="0"/>
        <w:numPr>
          <w:ilvl w:val="0"/>
          <w:numId w:val="9"/>
        </w:numPr>
        <w:pBdr>
          <w:top w:val="none" w:color="000000" w:sz="0" w:space="0"/>
          <w:left w:val="none" w:color="000000" w:sz="0" w:space="0"/>
          <w:bottom w:val="none" w:color="000000" w:sz="0" w:space="0"/>
          <w:right w:val="none" w:color="000000" w:sz="0" w:space="0"/>
          <w:between w:val="none" w:color="000000" w:sz="0" w:space="0"/>
        </w:pBdr>
        <w:shd w:val="clear" w:fill="auto"/>
        <w:tabs>
          <w:tab w:val="left" w:pos="303"/>
        </w:tabs>
        <w:spacing w:before="121" w:after="0" w:line="240" w:lineRule="auto"/>
        <w:ind w:left="1" w:right="1285" w:firstLine="0"/>
        <w:jc w:val="left"/>
        <w:rPr>
          <w:smallCaps w:val="0"/>
          <w:strike w:val="0"/>
          <w:shd w:val="clear" w:fill="auto"/>
          <w:vertAlign w:val="baseline"/>
        </w:rPr>
      </w:pPr>
      <w:r>
        <w:rPr>
          <w:rFonts w:ascii="Times" w:hAnsi="Times" w:eastAsia="Times" w:cs="Times"/>
          <w:i w:val="0"/>
          <w:iCs w:val="0"/>
          <w:smallCaps w:val="0"/>
          <w:strike w:val="0"/>
          <w:sz w:val="22"/>
          <w:szCs w:val="22"/>
          <w:u w:val="none"/>
          <w:shd w:val="clear" w:fill="auto"/>
          <w:vertAlign w:val="baseline"/>
          <w:rtl w:val="0"/>
        </w:rPr>
        <w:t>Zhu, J., et al. (2022). Pavement distress detection using convolutional neural networks with images captured via UAV. Automation in Construction, 133, 103991.</w:t>
      </w:r>
    </w:p>
    <w:p w14:paraId="00000379">
      <w:pPr>
        <w:keepNext w:val="0"/>
        <w:keepLines w:val="0"/>
        <w:pageBreakBefore w:val="0"/>
        <w:widowControl w:val="0"/>
        <w:numPr>
          <w:ilvl w:val="0"/>
          <w:numId w:val="9"/>
        </w:numPr>
        <w:pBdr>
          <w:top w:val="none" w:color="000000" w:sz="0" w:space="0"/>
          <w:left w:val="none" w:color="000000" w:sz="0" w:space="0"/>
          <w:bottom w:val="none" w:color="000000" w:sz="0" w:space="0"/>
          <w:right w:val="none" w:color="000000" w:sz="0" w:space="0"/>
          <w:between w:val="none" w:color="000000" w:sz="0" w:space="0"/>
        </w:pBdr>
        <w:shd w:val="clear" w:fill="auto"/>
        <w:tabs>
          <w:tab w:val="left" w:pos="303"/>
        </w:tabs>
        <w:spacing w:before="120" w:after="0" w:line="240" w:lineRule="auto"/>
        <w:ind w:left="1" w:right="1079" w:firstLine="0"/>
        <w:jc w:val="left"/>
        <w:rPr>
          <w:smallCaps w:val="0"/>
          <w:strike w:val="0"/>
          <w:shd w:val="clear" w:fill="auto"/>
          <w:vertAlign w:val="baseline"/>
        </w:rPr>
      </w:pPr>
      <w:r>
        <w:rPr>
          <w:rFonts w:ascii="Times" w:hAnsi="Times" w:eastAsia="Times" w:cs="Times"/>
          <w:i w:val="0"/>
          <w:iCs w:val="0"/>
          <w:smallCaps w:val="0"/>
          <w:strike w:val="0"/>
          <w:sz w:val="22"/>
          <w:szCs w:val="22"/>
          <w:u w:val="none"/>
          <w:shd w:val="clear" w:fill="auto"/>
          <w:vertAlign w:val="baseline"/>
          <w:rtl w:val="0"/>
        </w:rPr>
        <w:t>Ren, S., et al. (2015). Faster R-CNN: Towards real-time object detection with region proposal networks. NeurIPS, 28.</w:t>
      </w:r>
    </w:p>
    <w:p w14:paraId="0000037A">
      <w:pPr>
        <w:keepNext w:val="0"/>
        <w:keepLines w:val="0"/>
        <w:pageBreakBefore w:val="0"/>
        <w:widowControl w:val="0"/>
        <w:numPr>
          <w:ilvl w:val="0"/>
          <w:numId w:val="9"/>
        </w:numPr>
        <w:pBdr>
          <w:top w:val="none" w:color="000000" w:sz="0" w:space="0"/>
          <w:left w:val="none" w:color="000000" w:sz="0" w:space="0"/>
          <w:bottom w:val="none" w:color="000000" w:sz="0" w:space="0"/>
          <w:right w:val="none" w:color="000000" w:sz="0" w:space="0"/>
          <w:between w:val="none" w:color="000000" w:sz="0" w:space="0"/>
        </w:pBdr>
        <w:shd w:val="clear" w:fill="auto"/>
        <w:tabs>
          <w:tab w:val="left" w:pos="303"/>
        </w:tabs>
        <w:spacing w:before="120" w:after="0" w:line="240" w:lineRule="auto"/>
        <w:ind w:left="1" w:right="1058" w:firstLine="0"/>
        <w:jc w:val="left"/>
        <w:rPr>
          <w:smallCaps w:val="0"/>
          <w:strike w:val="0"/>
          <w:shd w:val="clear" w:fill="auto"/>
          <w:vertAlign w:val="baseline"/>
        </w:rPr>
      </w:pPr>
      <w:r>
        <w:rPr>
          <w:rFonts w:ascii="Times" w:hAnsi="Times" w:eastAsia="Times" w:cs="Times"/>
          <w:i w:val="0"/>
          <w:iCs w:val="0"/>
          <w:smallCaps w:val="0"/>
          <w:strike w:val="0"/>
          <w:sz w:val="22"/>
          <w:szCs w:val="22"/>
          <w:u w:val="none"/>
          <w:shd w:val="clear" w:fill="auto"/>
          <w:vertAlign w:val="baseline"/>
          <w:rtl w:val="0"/>
        </w:rPr>
        <w:t>Redmon, J., et al. (2016). You only look once: Unified, real-time object detection. CVPR, 779-788.</w:t>
      </w:r>
    </w:p>
    <w:p w14:paraId="0000037B">
      <w:pPr>
        <w:keepNext w:val="0"/>
        <w:keepLines w:val="0"/>
        <w:pageBreakBefore w:val="0"/>
        <w:widowControl w:val="0"/>
        <w:numPr>
          <w:ilvl w:val="0"/>
          <w:numId w:val="9"/>
        </w:numPr>
        <w:pBdr>
          <w:top w:val="none" w:color="000000" w:sz="0" w:space="0"/>
          <w:left w:val="none" w:color="000000" w:sz="0" w:space="0"/>
          <w:bottom w:val="none" w:color="000000" w:sz="0" w:space="0"/>
          <w:right w:val="none" w:color="000000" w:sz="0" w:space="0"/>
          <w:between w:val="none" w:color="000000" w:sz="0" w:space="0"/>
        </w:pBdr>
        <w:shd w:val="clear" w:fill="auto"/>
        <w:tabs>
          <w:tab w:val="left" w:pos="303"/>
        </w:tabs>
        <w:spacing w:before="120" w:after="0" w:line="240" w:lineRule="auto"/>
        <w:ind w:left="1" w:right="1165" w:firstLine="0"/>
        <w:jc w:val="left"/>
        <w:rPr>
          <w:smallCaps w:val="0"/>
          <w:strike w:val="0"/>
          <w:shd w:val="clear" w:fill="auto"/>
          <w:vertAlign w:val="baseline"/>
        </w:rPr>
      </w:pPr>
      <w:r>
        <w:rPr>
          <w:rFonts w:ascii="Times" w:hAnsi="Times" w:eastAsia="Times" w:cs="Times"/>
          <w:i w:val="0"/>
          <w:iCs w:val="0"/>
          <w:smallCaps w:val="0"/>
          <w:strike w:val="0"/>
          <w:sz w:val="22"/>
          <w:szCs w:val="22"/>
          <w:u w:val="none"/>
          <w:shd w:val="clear" w:fill="auto"/>
          <w:vertAlign w:val="baseline"/>
          <w:rtl w:val="0"/>
        </w:rPr>
        <w:t>Wang, C.-Y., et al. (2020). CSPNet: A new backbone that can enhance learning capability of CNN. CVPR Workshops, 390-391.</w:t>
      </w:r>
    </w:p>
    <w:p w14:paraId="0000037C">
      <w:pPr>
        <w:keepNext w:val="0"/>
        <w:keepLines w:val="0"/>
        <w:pageBreakBefore w:val="0"/>
        <w:widowControl w:val="0"/>
        <w:numPr>
          <w:ilvl w:val="0"/>
          <w:numId w:val="9"/>
        </w:numPr>
        <w:pBdr>
          <w:top w:val="none" w:color="000000" w:sz="0" w:space="0"/>
          <w:left w:val="none" w:color="000000" w:sz="0" w:space="0"/>
          <w:bottom w:val="none" w:color="000000" w:sz="0" w:space="0"/>
          <w:right w:val="none" w:color="000000" w:sz="0" w:space="0"/>
          <w:between w:val="none" w:color="000000" w:sz="0" w:space="0"/>
        </w:pBdr>
        <w:shd w:val="clear" w:fill="auto"/>
        <w:tabs>
          <w:tab w:val="left" w:pos="303"/>
        </w:tabs>
        <w:spacing w:before="120" w:after="0" w:line="240" w:lineRule="auto"/>
        <w:ind w:left="303" w:right="0" w:hanging="302"/>
        <w:jc w:val="left"/>
        <w:rPr>
          <w:smallCaps w:val="0"/>
          <w:strike w:val="0"/>
          <w:shd w:val="clear" w:fill="auto"/>
          <w:vertAlign w:val="baseline"/>
        </w:rPr>
      </w:pPr>
      <w:r>
        <w:rPr>
          <w:rFonts w:ascii="Times" w:hAnsi="Times" w:eastAsia="Times" w:cs="Times"/>
          <w:i w:val="0"/>
          <w:iCs w:val="0"/>
          <w:smallCaps w:val="0"/>
          <w:strike w:val="0"/>
          <w:sz w:val="22"/>
          <w:szCs w:val="22"/>
          <w:u w:val="none"/>
          <w:shd w:val="clear" w:fill="auto"/>
          <w:vertAlign w:val="baseline"/>
          <w:rtl w:val="0"/>
        </w:rPr>
        <w:t>Kingma, D.P. and Ba, J. (2014). Adam: A method for stochastic optimization. arXiv:1412.6980.</w:t>
      </w:r>
    </w:p>
    <w:p w14:paraId="0000037D">
      <w:pPr>
        <w:keepNext w:val="0"/>
        <w:keepLines w:val="0"/>
        <w:pageBreakBefore w:val="0"/>
        <w:widowControl w:val="0"/>
        <w:numPr>
          <w:ilvl w:val="0"/>
          <w:numId w:val="9"/>
        </w:numPr>
        <w:pBdr>
          <w:top w:val="none" w:color="000000" w:sz="0" w:space="0"/>
          <w:left w:val="none" w:color="000000" w:sz="0" w:space="0"/>
          <w:bottom w:val="none" w:color="000000" w:sz="0" w:space="0"/>
          <w:right w:val="none" w:color="000000" w:sz="0" w:space="0"/>
          <w:between w:val="none" w:color="000000" w:sz="0" w:space="0"/>
        </w:pBdr>
        <w:shd w:val="clear" w:fill="auto"/>
        <w:tabs>
          <w:tab w:val="left" w:pos="425"/>
        </w:tabs>
        <w:spacing w:before="120" w:after="0" w:line="240" w:lineRule="auto"/>
        <w:ind w:left="1" w:right="1688" w:firstLine="0"/>
        <w:jc w:val="left"/>
        <w:rPr>
          <w:smallCaps w:val="0"/>
          <w:strike w:val="0"/>
          <w:shd w:val="clear" w:fill="auto"/>
          <w:vertAlign w:val="baseline"/>
        </w:rPr>
      </w:pPr>
      <w:r>
        <w:rPr>
          <w:rFonts w:ascii="Times" w:hAnsi="Times" w:eastAsia="Times" w:cs="Times"/>
          <w:i w:val="0"/>
          <w:iCs w:val="0"/>
          <w:smallCaps w:val="0"/>
          <w:strike w:val="0"/>
          <w:sz w:val="22"/>
          <w:szCs w:val="22"/>
          <w:u w:val="none"/>
          <w:shd w:val="clear" w:fill="auto"/>
          <w:vertAlign w:val="baseline"/>
          <w:rtl w:val="0"/>
        </w:rPr>
        <w:t>He, K., et al. (2015). Spatial pyramid pooling in deep convolutional networks for visual recognition. IEEE TPAMI, 37(9), 1904-1916.</w:t>
      </w:r>
    </w:p>
    <w:p w14:paraId="0000037E">
      <w:pPr>
        <w:keepNext w:val="0"/>
        <w:keepLines w:val="0"/>
        <w:pageBreakBefore w:val="0"/>
        <w:widowControl w:val="0"/>
        <w:numPr>
          <w:ilvl w:val="0"/>
          <w:numId w:val="9"/>
        </w:numPr>
        <w:pBdr>
          <w:top w:val="none" w:color="000000" w:sz="0" w:space="0"/>
          <w:left w:val="none" w:color="000000" w:sz="0" w:space="0"/>
          <w:bottom w:val="none" w:color="000000" w:sz="0" w:space="0"/>
          <w:right w:val="none" w:color="000000" w:sz="0" w:space="0"/>
          <w:between w:val="none" w:color="000000" w:sz="0" w:space="0"/>
        </w:pBdr>
        <w:shd w:val="clear" w:fill="auto"/>
        <w:tabs>
          <w:tab w:val="left" w:pos="425"/>
        </w:tabs>
        <w:spacing w:before="120" w:after="0" w:line="240" w:lineRule="auto"/>
        <w:ind w:left="1" w:right="1591" w:firstLine="0"/>
        <w:jc w:val="left"/>
        <w:rPr>
          <w:smallCaps w:val="0"/>
          <w:strike w:val="0"/>
          <w:shd w:val="clear" w:fill="auto"/>
          <w:vertAlign w:val="baseline"/>
        </w:rPr>
      </w:pPr>
      <w:r>
        <w:rPr>
          <w:rFonts w:ascii="Times" w:hAnsi="Times" w:eastAsia="Times" w:cs="Times"/>
          <w:i w:val="0"/>
          <w:iCs w:val="0"/>
          <w:smallCaps w:val="0"/>
          <w:strike w:val="0"/>
          <w:sz w:val="22"/>
          <w:szCs w:val="22"/>
          <w:u w:val="none"/>
          <w:shd w:val="clear" w:fill="auto"/>
          <w:vertAlign w:val="baseline"/>
          <w:rtl w:val="0"/>
        </w:rPr>
        <w:t>Gopalakrishnan, K. (2018). Deep learning in data-driven pavement image analysis and automated distress detection: A review. Data, 3(3), 28.</w:t>
      </w:r>
    </w:p>
    <w:p w14:paraId="0000037F">
      <w:pPr>
        <w:keepNext w:val="0"/>
        <w:keepLines w:val="0"/>
        <w:pageBreakBefore w:val="0"/>
        <w:widowControl w:val="0"/>
        <w:numPr>
          <w:ilvl w:val="0"/>
          <w:numId w:val="9"/>
        </w:numPr>
        <w:pBdr>
          <w:top w:val="none" w:color="000000" w:sz="0" w:space="0"/>
          <w:left w:val="none" w:color="000000" w:sz="0" w:space="0"/>
          <w:bottom w:val="none" w:color="000000" w:sz="0" w:space="0"/>
          <w:right w:val="none" w:color="000000" w:sz="0" w:space="0"/>
          <w:between w:val="none" w:color="000000" w:sz="0" w:space="0"/>
        </w:pBdr>
        <w:shd w:val="clear" w:fill="auto"/>
        <w:tabs>
          <w:tab w:val="left" w:pos="425"/>
        </w:tabs>
        <w:spacing w:before="120" w:after="0" w:line="240" w:lineRule="auto"/>
        <w:ind w:left="1" w:right="1531" w:firstLine="0"/>
        <w:jc w:val="left"/>
        <w:rPr>
          <w:smallCaps w:val="0"/>
          <w:strike w:val="0"/>
          <w:shd w:val="clear" w:fill="auto"/>
          <w:vertAlign w:val="baseline"/>
        </w:rPr>
      </w:pPr>
      <w:r>
        <w:rPr>
          <w:rFonts w:ascii="Times" w:hAnsi="Times" w:eastAsia="Times" w:cs="Times"/>
          <w:i w:val="0"/>
          <w:iCs w:val="0"/>
          <w:smallCaps w:val="0"/>
          <w:strike w:val="0"/>
          <w:sz w:val="22"/>
          <w:szCs w:val="22"/>
          <w:u w:val="none"/>
          <w:shd w:val="clear" w:fill="auto"/>
          <w:vertAlign w:val="baseline"/>
          <w:rtl w:val="0"/>
        </w:rPr>
        <w:t>Miller, J.S. and Bellinger, W.Y. (2003). Distress Identification Manual for the Long-Term Pavement Performance Program. FHWA, McLean, VA.</w:t>
      </w:r>
    </w:p>
    <w:p w14:paraId="00000380">
      <w:pPr>
        <w:keepNext w:val="0"/>
        <w:keepLines w:val="0"/>
        <w:pageBreakBefore w:val="0"/>
        <w:widowControl w:val="0"/>
        <w:numPr>
          <w:ilvl w:val="0"/>
          <w:numId w:val="9"/>
        </w:numPr>
        <w:pBdr>
          <w:top w:val="none" w:color="000000" w:sz="0" w:space="0"/>
          <w:left w:val="none" w:color="000000" w:sz="0" w:space="0"/>
          <w:bottom w:val="none" w:color="000000" w:sz="0" w:space="0"/>
          <w:right w:val="none" w:color="000000" w:sz="0" w:space="0"/>
          <w:between w:val="none" w:color="000000" w:sz="0" w:space="0"/>
        </w:pBdr>
        <w:shd w:val="clear" w:fill="auto"/>
        <w:tabs>
          <w:tab w:val="left" w:pos="425"/>
        </w:tabs>
        <w:spacing w:before="120" w:after="0" w:line="240" w:lineRule="auto"/>
        <w:ind w:left="425" w:right="0" w:hanging="424"/>
        <w:jc w:val="left"/>
        <w:rPr>
          <w:smallCaps w:val="0"/>
          <w:strike w:val="0"/>
          <w:shd w:val="clear" w:fill="auto"/>
          <w:vertAlign w:val="baseline"/>
        </w:rPr>
      </w:pPr>
      <w:r>
        <w:rPr>
          <w:rFonts w:ascii="Times" w:hAnsi="Times" w:eastAsia="Times" w:cs="Times"/>
          <w:i w:val="0"/>
          <w:iCs w:val="0"/>
          <w:smallCaps w:val="0"/>
          <w:strike w:val="0"/>
          <w:sz w:val="22"/>
          <w:szCs w:val="22"/>
          <w:u w:val="none"/>
          <w:shd w:val="clear" w:fill="auto"/>
          <w:vertAlign w:val="baseline"/>
          <w:rtl w:val="0"/>
        </w:rPr>
        <w:t>Solawetz, J. and Laconte, F. (2023). What is YOLOv8? The Ultimate Guide. Roboflow Blog.</w:t>
      </w:r>
    </w:p>
    <w:p w14:paraId="00000381">
      <w:pPr>
        <w:keepNext w:val="0"/>
        <w:keepLines w:val="0"/>
        <w:pageBreakBefore w:val="0"/>
        <w:widowControl w:val="0"/>
        <w:numPr>
          <w:ilvl w:val="0"/>
          <w:numId w:val="9"/>
        </w:numPr>
        <w:pBdr>
          <w:top w:val="none" w:color="000000" w:sz="0" w:space="0"/>
          <w:left w:val="none" w:color="000000" w:sz="0" w:space="0"/>
          <w:bottom w:val="none" w:color="000000" w:sz="0" w:space="0"/>
          <w:right w:val="none" w:color="000000" w:sz="0" w:space="0"/>
          <w:between w:val="none" w:color="000000" w:sz="0" w:space="0"/>
        </w:pBdr>
        <w:shd w:val="clear" w:fill="auto"/>
        <w:tabs>
          <w:tab w:val="left" w:pos="425"/>
        </w:tabs>
        <w:spacing w:before="120" w:after="0" w:line="240" w:lineRule="auto"/>
        <w:ind w:left="1" w:right="907" w:firstLine="0"/>
        <w:jc w:val="left"/>
        <w:rPr>
          <w:smallCaps w:val="0"/>
          <w:strike w:val="0"/>
          <w:shd w:val="clear" w:fill="auto"/>
          <w:vertAlign w:val="baseline"/>
        </w:rPr>
      </w:pPr>
      <w:r>
        <w:rPr>
          <w:rFonts w:ascii="Times" w:hAnsi="Times" w:eastAsia="Times" w:cs="Times"/>
          <w:i w:val="0"/>
          <w:iCs w:val="0"/>
          <w:smallCaps w:val="0"/>
          <w:strike w:val="0"/>
          <w:sz w:val="22"/>
          <w:szCs w:val="22"/>
          <w:u w:val="none"/>
          <w:shd w:val="clear" w:fill="auto"/>
          <w:vertAlign w:val="baseline"/>
          <w:rtl w:val="0"/>
        </w:rPr>
        <w:t>Guo, L., Li, R., and Jiang, B. (2021). A road surface damage detection method using YOLOv4 with PID optimizer. IJICIC, 17(6), 1763-1774.</w:t>
      </w:r>
    </w:p>
    <w:p w14:paraId="00000382">
      <w:pPr>
        <w:keepNext w:val="0"/>
        <w:keepLines w:val="0"/>
        <w:pageBreakBefore w:val="0"/>
        <w:widowControl w:val="0"/>
        <w:numPr>
          <w:ilvl w:val="0"/>
          <w:numId w:val="9"/>
        </w:numPr>
        <w:pBdr>
          <w:top w:val="none" w:color="000000" w:sz="0" w:space="0"/>
          <w:left w:val="none" w:color="000000" w:sz="0" w:space="0"/>
          <w:bottom w:val="none" w:color="000000" w:sz="0" w:space="0"/>
          <w:right w:val="none" w:color="000000" w:sz="0" w:space="0"/>
          <w:between w:val="none" w:color="000000" w:sz="0" w:space="0"/>
        </w:pBdr>
        <w:shd w:val="clear" w:fill="auto"/>
        <w:tabs>
          <w:tab w:val="left" w:pos="425"/>
        </w:tabs>
        <w:spacing w:before="120" w:after="0" w:line="240" w:lineRule="auto"/>
        <w:ind w:left="1" w:right="2847" w:firstLine="0"/>
        <w:jc w:val="left"/>
        <w:rPr>
          <w:smallCaps w:val="0"/>
          <w:strike w:val="0"/>
          <w:shd w:val="clear" w:fill="auto"/>
          <w:vertAlign w:val="baseline"/>
        </w:rPr>
      </w:pPr>
      <w:r>
        <w:rPr>
          <w:rFonts w:ascii="Times" w:hAnsi="Times" w:eastAsia="Times" w:cs="Times"/>
          <w:i w:val="0"/>
          <w:iCs w:val="0"/>
          <w:smallCaps w:val="0"/>
          <w:strike w:val="0"/>
          <w:sz w:val="22"/>
          <w:szCs w:val="22"/>
          <w:u w:val="none"/>
          <w:shd w:val="clear" w:fill="auto"/>
          <w:vertAlign w:val="baseline"/>
          <w:rtl w:val="0"/>
        </w:rPr>
        <w:t xml:space="preserve">rachelgenene (2023). Road Crack Classification Dataset. Kaggle. </w:t>
      </w:r>
      <w:r>
        <w:fldChar w:fldCharType="begin"/>
      </w:r>
      <w:r>
        <w:instrText xml:space="preserve"> HYPERLINK "https://www.kaggle.com/datasets/rachelgenene/clasfication" \h </w:instrText>
      </w:r>
      <w:r>
        <w:fldChar w:fldCharType="separate"/>
      </w:r>
      <w:r>
        <w:rPr>
          <w:rFonts w:ascii="Times" w:hAnsi="Times" w:eastAsia="Times" w:cs="Times"/>
          <w:i w:val="0"/>
          <w:iCs w:val="0"/>
          <w:smallCaps w:val="0"/>
          <w:strike w:val="0"/>
          <w:sz w:val="22"/>
          <w:szCs w:val="22"/>
          <w:u w:val="none"/>
          <w:shd w:val="clear" w:fill="auto"/>
          <w:vertAlign w:val="baseline"/>
          <w:rtl w:val="0"/>
        </w:rPr>
        <w:t>https://www.kaggle.com/datasets/rachelgenene/clasfication</w:t>
      </w:r>
      <w:r>
        <w:rPr>
          <w:rFonts w:ascii="Times" w:hAnsi="Times" w:eastAsia="Times" w:cs="Times"/>
          <w:i w:val="0"/>
          <w:iCs w:val="0"/>
          <w:smallCaps w:val="0"/>
          <w:strike w:val="0"/>
          <w:sz w:val="22"/>
          <w:szCs w:val="22"/>
          <w:u w:val="none"/>
          <w:shd w:val="clear" w:fill="auto"/>
          <w:vertAlign w:val="baseline"/>
          <w:rtl w:val="0"/>
        </w:rPr>
        <w:fldChar w:fldCharType="end"/>
      </w:r>
      <w:r>
        <w:rPr>
          <w:rFonts w:ascii="Times" w:hAnsi="Times" w:eastAsia="Times" w:cs="Times"/>
          <w:i w:val="0"/>
          <w:iCs w:val="0"/>
          <w:smallCaps w:val="0"/>
          <w:strike w:val="0"/>
          <w:sz w:val="22"/>
          <w:szCs w:val="22"/>
          <w:u w:val="none"/>
          <w:shd w:val="clear" w:fill="auto"/>
          <w:vertAlign w:val="baseline"/>
          <w:rtl w:val="0"/>
        </w:rPr>
        <w:t xml:space="preserve"> (Accessed: 2024).</w:t>
      </w:r>
    </w:p>
    <w:sectPr>
      <w:pgSz w:w="12240" w:h="15840"/>
      <w:pgMar w:top="1340" w:right="360" w:bottom="960" w:left="1440" w:header="714" w:footer="766"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B1BF1884-4817-455B-A69E-44FD6087702E}"/>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28DAFA87-BC9F-41CC-88F0-4A1BBE980260}"/>
  </w:font>
  <w:font w:name="Wingdings">
    <w:panose1 w:val="05000000000000000000"/>
    <w:charset w:val="02"/>
    <w:family w:val="auto"/>
    <w:pitch w:val="default"/>
    <w:sig w:usb0="00000000" w:usb1="00000000" w:usb2="00000000" w:usb3="00000000" w:csb0="80000000" w:csb1="00000000"/>
    <w:embedRegular r:id="rId3" w:fontKey="{9C0F886B-07DA-4DE5-A5F4-2E1086DEB973}"/>
  </w:font>
  <w:font w:name="Calibri">
    <w:panose1 w:val="020F0502020204030204"/>
    <w:charset w:val="00"/>
    <w:family w:val="swiss"/>
    <w:pitch w:val="default"/>
    <w:sig w:usb0="E4002EFF" w:usb1="C000247B" w:usb2="00000009" w:usb3="00000000" w:csb0="200001FF" w:csb1="00000000"/>
    <w:embedRegular r:id="rId4" w:fontKey="{1B49829E-A429-43C1-AC1F-30FB6D9DCB12}"/>
  </w:font>
  <w:font w:name="等线">
    <w:altName w:val="Arial Unicode MS"/>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5" w:fontKey="{F0AB6778-4E58-46CA-9E35-EFDF97CF5C21}"/>
  </w:font>
  <w:font w:name="Times">
    <w:altName w:val="Times New Roman"/>
    <w:panose1 w:val="00000000000000000000"/>
    <w:charset w:val="00"/>
    <w:family w:val="auto"/>
    <w:pitch w:val="default"/>
    <w:sig w:usb0="00000000" w:usb1="00000000" w:usb2="00000000" w:usb3="00000000" w:csb0="00000000" w:csb1="00000000"/>
    <w:embedRegular r:id="rId6" w:fontKey="{7269AC90-B8B9-43DC-8A60-44637F72B645}"/>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CF092B84"/>
    <w:multiLevelType w:val="multilevel"/>
    <w:tmpl w:val="CF092B84"/>
    <w:lvl w:ilvl="0" w:tentative="0">
      <w:start w:val="0"/>
      <w:numFmt w:val="bullet"/>
      <w:lvlText w:val="•"/>
      <w:lvlJc w:val="left"/>
      <w:pPr>
        <w:ind w:left="722" w:hanging="360"/>
      </w:pPr>
      <w:rPr>
        <w:rFonts w:ascii="Arial" w:hAnsi="Arial" w:eastAsia="Arial" w:cs="Arial"/>
        <w:b w:val="0"/>
        <w:bCs w:val="0"/>
        <w:i w:val="0"/>
        <w:iCs w:val="0"/>
        <w:sz w:val="22"/>
        <w:szCs w:val="22"/>
      </w:rPr>
    </w:lvl>
    <w:lvl w:ilvl="1" w:tentative="0">
      <w:start w:val="0"/>
      <w:numFmt w:val="bullet"/>
      <w:lvlText w:val="•"/>
      <w:lvlJc w:val="left"/>
      <w:pPr>
        <w:ind w:left="1692" w:hanging="360"/>
      </w:pPr>
    </w:lvl>
    <w:lvl w:ilvl="2" w:tentative="0">
      <w:start w:val="0"/>
      <w:numFmt w:val="bullet"/>
      <w:lvlText w:val="•"/>
      <w:lvlJc w:val="left"/>
      <w:pPr>
        <w:ind w:left="2664" w:hanging="360"/>
      </w:pPr>
    </w:lvl>
    <w:lvl w:ilvl="3" w:tentative="0">
      <w:start w:val="0"/>
      <w:numFmt w:val="bullet"/>
      <w:lvlText w:val="•"/>
      <w:lvlJc w:val="left"/>
      <w:pPr>
        <w:ind w:left="3636" w:hanging="360"/>
      </w:pPr>
    </w:lvl>
    <w:lvl w:ilvl="4" w:tentative="0">
      <w:start w:val="0"/>
      <w:numFmt w:val="bullet"/>
      <w:lvlText w:val="•"/>
      <w:lvlJc w:val="left"/>
      <w:pPr>
        <w:ind w:left="4608" w:hanging="360"/>
      </w:pPr>
    </w:lvl>
    <w:lvl w:ilvl="5" w:tentative="0">
      <w:start w:val="0"/>
      <w:numFmt w:val="bullet"/>
      <w:lvlText w:val="•"/>
      <w:lvlJc w:val="left"/>
      <w:pPr>
        <w:ind w:left="5580" w:hanging="360"/>
      </w:pPr>
    </w:lvl>
    <w:lvl w:ilvl="6" w:tentative="0">
      <w:start w:val="0"/>
      <w:numFmt w:val="bullet"/>
      <w:lvlText w:val="•"/>
      <w:lvlJc w:val="left"/>
      <w:pPr>
        <w:ind w:left="6552" w:hanging="360"/>
      </w:pPr>
    </w:lvl>
    <w:lvl w:ilvl="7" w:tentative="0">
      <w:start w:val="0"/>
      <w:numFmt w:val="bullet"/>
      <w:lvlText w:val="•"/>
      <w:lvlJc w:val="left"/>
      <w:pPr>
        <w:ind w:left="7524" w:hanging="360"/>
      </w:pPr>
    </w:lvl>
    <w:lvl w:ilvl="8" w:tentative="0">
      <w:start w:val="0"/>
      <w:numFmt w:val="bullet"/>
      <w:lvlText w:val="•"/>
      <w:lvlJc w:val="left"/>
      <w:pPr>
        <w:ind w:left="8496" w:hanging="360"/>
      </w:pPr>
    </w:lvl>
  </w:abstractNum>
  <w:abstractNum w:abstractNumId="3">
    <w:nsid w:val="0053208E"/>
    <w:multiLevelType w:val="multilevel"/>
    <w:tmpl w:val="0053208E"/>
    <w:lvl w:ilvl="0" w:tentative="0">
      <w:start w:val="1"/>
      <w:numFmt w:val="decimal"/>
      <w:lvlText w:val="%1."/>
      <w:lvlJc w:val="left"/>
      <w:pPr>
        <w:ind w:left="401" w:hanging="400"/>
      </w:pPr>
      <w:rPr>
        <w:rFonts w:ascii="Arial" w:hAnsi="Arial" w:eastAsia="Arial" w:cs="Arial"/>
        <w:b/>
        <w:bCs/>
        <w:i w:val="0"/>
        <w:iCs w:val="0"/>
        <w:color w:val="0C46A0"/>
        <w:sz w:val="36"/>
        <w:szCs w:val="36"/>
      </w:rPr>
    </w:lvl>
    <w:lvl w:ilvl="1" w:tentative="0">
      <w:start w:val="1"/>
      <w:numFmt w:val="decimal"/>
      <w:lvlText w:val="%1.%2"/>
      <w:lvlJc w:val="left"/>
      <w:pPr>
        <w:ind w:left="468" w:hanging="467"/>
      </w:pPr>
      <w:rPr>
        <w:rFonts w:ascii="Arial" w:hAnsi="Arial" w:eastAsia="Arial" w:cs="Arial"/>
        <w:b/>
        <w:bCs/>
        <w:i w:val="0"/>
        <w:iCs w:val="0"/>
        <w:color w:val="1464BF"/>
        <w:sz w:val="28"/>
        <w:szCs w:val="28"/>
      </w:rPr>
    </w:lvl>
    <w:lvl w:ilvl="2" w:tentative="0">
      <w:start w:val="0"/>
      <w:numFmt w:val="bullet"/>
      <w:lvlText w:val="•"/>
      <w:lvlJc w:val="left"/>
      <w:pPr>
        <w:ind w:left="722" w:hanging="360"/>
      </w:pPr>
      <w:rPr>
        <w:rFonts w:ascii="Arial" w:hAnsi="Arial" w:eastAsia="Arial" w:cs="Arial"/>
        <w:b w:val="0"/>
        <w:bCs w:val="0"/>
        <w:i w:val="0"/>
        <w:iCs w:val="0"/>
        <w:sz w:val="22"/>
        <w:szCs w:val="22"/>
      </w:rPr>
    </w:lvl>
    <w:lvl w:ilvl="3" w:tentative="0">
      <w:start w:val="0"/>
      <w:numFmt w:val="bullet"/>
      <w:lvlText w:val="•"/>
      <w:lvlJc w:val="left"/>
      <w:pPr>
        <w:ind w:left="720" w:hanging="360"/>
      </w:pPr>
    </w:lvl>
    <w:lvl w:ilvl="4" w:tentative="0">
      <w:start w:val="0"/>
      <w:numFmt w:val="bullet"/>
      <w:lvlText w:val="•"/>
      <w:lvlJc w:val="left"/>
      <w:pPr>
        <w:ind w:left="2108" w:hanging="360"/>
      </w:pPr>
    </w:lvl>
    <w:lvl w:ilvl="5" w:tentative="0">
      <w:start w:val="0"/>
      <w:numFmt w:val="bullet"/>
      <w:lvlText w:val="•"/>
      <w:lvlJc w:val="left"/>
      <w:pPr>
        <w:ind w:left="3497" w:hanging="360"/>
      </w:pPr>
    </w:lvl>
    <w:lvl w:ilvl="6" w:tentative="0">
      <w:start w:val="0"/>
      <w:numFmt w:val="bullet"/>
      <w:lvlText w:val="•"/>
      <w:lvlJc w:val="left"/>
      <w:pPr>
        <w:ind w:left="4885" w:hanging="360"/>
      </w:pPr>
    </w:lvl>
    <w:lvl w:ilvl="7" w:tentative="0">
      <w:start w:val="0"/>
      <w:numFmt w:val="bullet"/>
      <w:lvlText w:val="•"/>
      <w:lvlJc w:val="left"/>
      <w:pPr>
        <w:ind w:left="6274" w:hanging="360"/>
      </w:pPr>
    </w:lvl>
    <w:lvl w:ilvl="8" w:tentative="0">
      <w:start w:val="0"/>
      <w:numFmt w:val="bullet"/>
      <w:lvlText w:val="•"/>
      <w:lvlJc w:val="left"/>
      <w:pPr>
        <w:ind w:left="7662" w:hanging="360"/>
      </w:pPr>
    </w:lvl>
  </w:abstractNum>
  <w:abstractNum w:abstractNumId="4">
    <w:nsid w:val="0248C179"/>
    <w:multiLevelType w:val="multilevel"/>
    <w:tmpl w:val="0248C179"/>
    <w:lvl w:ilvl="0" w:tentative="0">
      <w:start w:val="1"/>
      <w:numFmt w:val="decimal"/>
      <w:lvlText w:val="[%1]"/>
      <w:lvlJc w:val="left"/>
      <w:pPr>
        <w:ind w:left="2" w:hanging="305"/>
      </w:pPr>
      <w:rPr>
        <w:rFonts w:ascii="Arial" w:hAnsi="Arial" w:eastAsia="Arial" w:cs="Arial"/>
        <w:b w:val="0"/>
        <w:bCs w:val="0"/>
        <w:i w:val="0"/>
        <w:iCs w:val="0"/>
        <w:sz w:val="22"/>
        <w:szCs w:val="22"/>
      </w:rPr>
    </w:lvl>
    <w:lvl w:ilvl="1" w:tentative="0">
      <w:start w:val="0"/>
      <w:numFmt w:val="bullet"/>
      <w:lvlText w:val="•"/>
      <w:lvlJc w:val="left"/>
      <w:pPr>
        <w:ind w:left="1044" w:hanging="305"/>
      </w:pPr>
    </w:lvl>
    <w:lvl w:ilvl="2" w:tentative="0">
      <w:start w:val="0"/>
      <w:numFmt w:val="bullet"/>
      <w:lvlText w:val="•"/>
      <w:lvlJc w:val="left"/>
      <w:pPr>
        <w:ind w:left="2088" w:hanging="305"/>
      </w:pPr>
    </w:lvl>
    <w:lvl w:ilvl="3" w:tentative="0">
      <w:start w:val="0"/>
      <w:numFmt w:val="bullet"/>
      <w:lvlText w:val="•"/>
      <w:lvlJc w:val="left"/>
      <w:pPr>
        <w:ind w:left="3132" w:hanging="305"/>
      </w:pPr>
    </w:lvl>
    <w:lvl w:ilvl="4" w:tentative="0">
      <w:start w:val="0"/>
      <w:numFmt w:val="bullet"/>
      <w:lvlText w:val="•"/>
      <w:lvlJc w:val="left"/>
      <w:pPr>
        <w:ind w:left="4176" w:hanging="305"/>
      </w:pPr>
    </w:lvl>
    <w:lvl w:ilvl="5" w:tentative="0">
      <w:start w:val="0"/>
      <w:numFmt w:val="bullet"/>
      <w:lvlText w:val="•"/>
      <w:lvlJc w:val="left"/>
      <w:pPr>
        <w:ind w:left="5220" w:hanging="305"/>
      </w:pPr>
    </w:lvl>
    <w:lvl w:ilvl="6" w:tentative="0">
      <w:start w:val="0"/>
      <w:numFmt w:val="bullet"/>
      <w:lvlText w:val="•"/>
      <w:lvlJc w:val="left"/>
      <w:pPr>
        <w:ind w:left="6264" w:hanging="305"/>
      </w:pPr>
    </w:lvl>
    <w:lvl w:ilvl="7" w:tentative="0">
      <w:start w:val="0"/>
      <w:numFmt w:val="bullet"/>
      <w:lvlText w:val="•"/>
      <w:lvlJc w:val="left"/>
      <w:pPr>
        <w:ind w:left="7308" w:hanging="305"/>
      </w:pPr>
    </w:lvl>
    <w:lvl w:ilvl="8" w:tentative="0">
      <w:start w:val="0"/>
      <w:numFmt w:val="bullet"/>
      <w:lvlText w:val="•"/>
      <w:lvlJc w:val="left"/>
      <w:pPr>
        <w:ind w:left="8352" w:hanging="305"/>
      </w:pPr>
    </w:lvl>
  </w:abstractNum>
  <w:abstractNum w:abstractNumId="5">
    <w:nsid w:val="03D62ECE"/>
    <w:multiLevelType w:val="multilevel"/>
    <w:tmpl w:val="03D62E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25B654F3"/>
    <w:multiLevelType w:val="multilevel"/>
    <w:tmpl w:val="25B654F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72183CF9"/>
    <w:multiLevelType w:val="multilevel"/>
    <w:tmpl w:val="72183CF9"/>
    <w:lvl w:ilvl="0" w:tentative="0">
      <w:start w:val="0"/>
      <w:numFmt w:val="bullet"/>
      <w:lvlText w:val="•"/>
      <w:lvlJc w:val="left"/>
      <w:pPr>
        <w:ind w:left="722" w:hanging="360"/>
      </w:pPr>
      <w:rPr>
        <w:rFonts w:ascii="Arial" w:hAnsi="Arial" w:eastAsia="Arial" w:cs="Arial"/>
        <w:b w:val="0"/>
        <w:bCs w:val="0"/>
        <w:i w:val="0"/>
        <w:iCs w:val="0"/>
        <w:sz w:val="22"/>
        <w:szCs w:val="22"/>
      </w:rPr>
    </w:lvl>
    <w:lvl w:ilvl="1" w:tentative="0">
      <w:start w:val="0"/>
      <w:numFmt w:val="bullet"/>
      <w:lvlText w:val="•"/>
      <w:lvlJc w:val="left"/>
      <w:pPr>
        <w:ind w:left="1692" w:hanging="360"/>
      </w:pPr>
    </w:lvl>
    <w:lvl w:ilvl="2" w:tentative="0">
      <w:start w:val="0"/>
      <w:numFmt w:val="bullet"/>
      <w:lvlText w:val="•"/>
      <w:lvlJc w:val="left"/>
      <w:pPr>
        <w:ind w:left="2664" w:hanging="360"/>
      </w:pPr>
    </w:lvl>
    <w:lvl w:ilvl="3" w:tentative="0">
      <w:start w:val="0"/>
      <w:numFmt w:val="bullet"/>
      <w:lvlText w:val="•"/>
      <w:lvlJc w:val="left"/>
      <w:pPr>
        <w:ind w:left="3636" w:hanging="360"/>
      </w:pPr>
    </w:lvl>
    <w:lvl w:ilvl="4" w:tentative="0">
      <w:start w:val="0"/>
      <w:numFmt w:val="bullet"/>
      <w:lvlText w:val="•"/>
      <w:lvlJc w:val="left"/>
      <w:pPr>
        <w:ind w:left="4608" w:hanging="360"/>
      </w:pPr>
    </w:lvl>
    <w:lvl w:ilvl="5" w:tentative="0">
      <w:start w:val="0"/>
      <w:numFmt w:val="bullet"/>
      <w:lvlText w:val="•"/>
      <w:lvlJc w:val="left"/>
      <w:pPr>
        <w:ind w:left="5580" w:hanging="360"/>
      </w:pPr>
    </w:lvl>
    <w:lvl w:ilvl="6" w:tentative="0">
      <w:start w:val="0"/>
      <w:numFmt w:val="bullet"/>
      <w:lvlText w:val="•"/>
      <w:lvlJc w:val="left"/>
      <w:pPr>
        <w:ind w:left="6552" w:hanging="360"/>
      </w:pPr>
    </w:lvl>
    <w:lvl w:ilvl="7" w:tentative="0">
      <w:start w:val="0"/>
      <w:numFmt w:val="bullet"/>
      <w:lvlText w:val="•"/>
      <w:lvlJc w:val="left"/>
      <w:pPr>
        <w:ind w:left="7524" w:hanging="360"/>
      </w:pPr>
    </w:lvl>
    <w:lvl w:ilvl="8" w:tentative="0">
      <w:start w:val="0"/>
      <w:numFmt w:val="bullet"/>
      <w:lvlText w:val="•"/>
      <w:lvlJc w:val="left"/>
      <w:pPr>
        <w:ind w:left="8496" w:hanging="360"/>
      </w:pPr>
    </w:lvl>
  </w:abstractNum>
  <w:num w:numId="1">
    <w:abstractNumId w:val="3"/>
  </w:num>
  <w:num w:numId="2">
    <w:abstractNumId w:val="2"/>
  </w:num>
  <w:num w:numId="3">
    <w:abstractNumId w:val="7"/>
  </w:num>
  <w:num w:numId="4">
    <w:abstractNumId w:val="1"/>
  </w:num>
  <w:num w:numId="5">
    <w:abstractNumId w:val="0"/>
  </w:num>
  <w:num w:numId="6">
    <w:abstractNumId w:val="5"/>
  </w:num>
  <w:num w:numId="7">
    <w:abstractNumId w:val="6"/>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documentProtection w:enforcement="0"/>
  <w:defaultTabStop w:val="720"/>
  <w:compat>
    <w:compatSetting w:name="compatibilityMode" w:uri="http://schemas.microsoft.com/office/word" w:val="15"/>
  </w:compat>
  <w:rsids>
    <w:rsidRoot w:val="00000000"/>
    <w:rsid w:val="61BA671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Arial" w:hAnsi="Arial" w:eastAsia="Arial" w:cs="Arial"/>
      <w:sz w:val="22"/>
      <w:szCs w:val="22"/>
      <w:lang w:val="en"/>
    </w:rPr>
  </w:style>
  <w:style w:type="paragraph" w:styleId="2">
    <w:name w:val="heading 1"/>
    <w:basedOn w:val="1"/>
    <w:next w:val="1"/>
    <w:qFormat/>
    <w:uiPriority w:val="0"/>
    <w:pPr>
      <w:spacing w:before="84" w:after="79"/>
      <w:ind w:left="399" w:hanging="398"/>
    </w:pPr>
    <w:rPr>
      <w:rFonts w:ascii="Arial" w:hAnsi="Arial" w:eastAsia="Arial" w:cs="Arial"/>
      <w:b/>
      <w:bCs/>
      <w:sz w:val="36"/>
      <w:szCs w:val="36"/>
    </w:rPr>
  </w:style>
  <w:style w:type="paragraph" w:styleId="3">
    <w:name w:val="heading 2"/>
    <w:basedOn w:val="1"/>
    <w:next w:val="1"/>
    <w:qFormat/>
    <w:uiPriority w:val="0"/>
    <w:pPr>
      <w:ind w:left="465" w:hanging="464"/>
    </w:pPr>
    <w:rPr>
      <w:rFonts w:ascii="Arial" w:hAnsi="Arial" w:eastAsia="Arial" w:cs="Arial"/>
      <w:b/>
      <w:bCs/>
      <w:sz w:val="28"/>
      <w:szCs w:val="28"/>
    </w:rPr>
  </w:style>
  <w:style w:type="paragraph" w:styleId="4">
    <w:name w:val="heading 3"/>
    <w:basedOn w:val="1"/>
    <w:next w:val="1"/>
    <w:qFormat/>
    <w:uiPriority w:val="0"/>
    <w:pPr>
      <w:ind w:left="1"/>
    </w:pPr>
    <w:rPr>
      <w:rFonts w:ascii="Arial" w:hAnsi="Arial" w:eastAsia="Arial" w:cs="Arial"/>
      <w:b/>
      <w:bCs/>
      <w:sz w:val="22"/>
      <w:szCs w:val="22"/>
    </w:rPr>
  </w:style>
  <w:style w:type="paragraph" w:styleId="5">
    <w:name w:val="heading 4"/>
    <w:basedOn w:val="1"/>
    <w:next w:val="1"/>
    <w:qFormat/>
    <w:uiPriority w:val="0"/>
    <w:pPr>
      <w:keepNext/>
      <w:keepLines/>
      <w:pageBreakBefore w:val="0"/>
      <w:spacing w:before="240" w:after="40"/>
    </w:pPr>
    <w:rPr>
      <w:b/>
      <w:bCs/>
      <w:sz w:val="24"/>
      <w:szCs w:val="24"/>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uiPriority w:val="0"/>
    <w:pPr>
      <w:spacing w:before="1"/>
      <w:ind w:right="899"/>
      <w:jc w:val="center"/>
    </w:pPr>
    <w:rPr>
      <w:rFonts w:ascii="Arial" w:hAnsi="Arial" w:eastAsia="Arial" w:cs="Arial"/>
      <w:b/>
      <w:bCs/>
      <w:sz w:val="72"/>
      <w:szCs w:val="7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tblPr>
      <w:tblCellMar>
        <w:top w:w="0" w:type="dxa"/>
        <w:left w:w="0" w:type="dxa"/>
        <w:bottom w:w="0" w:type="dxa"/>
        <w:right w:w="0" w:type="dxa"/>
      </w:tblCellMar>
    </w:tblPr>
  </w:style>
  <w:style w:type="table" w:customStyle="1" w:styleId="14">
    <w:name w:val="_Style 11"/>
    <w:basedOn w:val="12"/>
    <w:qFormat/>
    <w:uiPriority w:val="0"/>
    <w:tblPr>
      <w:tblCellMar>
        <w:top w:w="0" w:type="dxa"/>
        <w:left w:w="0" w:type="dxa"/>
        <w:bottom w:w="0" w:type="dxa"/>
        <w:right w:w="0" w:type="dxa"/>
      </w:tblCellMar>
    </w:tblPr>
  </w:style>
  <w:style w:type="table" w:customStyle="1" w:styleId="15">
    <w:name w:val="_Style 12"/>
    <w:basedOn w:val="12"/>
    <w:qFormat/>
    <w:uiPriority w:val="0"/>
    <w:tblPr>
      <w:tblCellMar>
        <w:top w:w="0" w:type="dxa"/>
        <w:left w:w="0" w:type="dxa"/>
        <w:bottom w:w="0" w:type="dxa"/>
        <w:right w:w="0" w:type="dxa"/>
      </w:tblCellMar>
    </w:tblPr>
  </w:style>
  <w:style w:type="table" w:customStyle="1" w:styleId="16">
    <w:name w:val="_Style 13"/>
    <w:basedOn w:val="12"/>
    <w:qFormat/>
    <w:uiPriority w:val="0"/>
    <w:tblPr>
      <w:tblCellMar>
        <w:top w:w="0" w:type="dxa"/>
        <w:left w:w="0" w:type="dxa"/>
        <w:bottom w:w="0" w:type="dxa"/>
        <w:right w:w="0" w:type="dxa"/>
      </w:tblCellMar>
    </w:tblPr>
  </w:style>
  <w:style w:type="table" w:customStyle="1" w:styleId="17">
    <w:name w:val="_Style 14"/>
    <w:basedOn w:val="12"/>
    <w:qFormat/>
    <w:uiPriority w:val="0"/>
    <w:tblPr>
      <w:tblCellMar>
        <w:top w:w="0" w:type="dxa"/>
        <w:left w:w="0" w:type="dxa"/>
        <w:bottom w:w="0" w:type="dxa"/>
        <w:right w:w="0" w:type="dxa"/>
      </w:tblCellMar>
    </w:tblPr>
  </w:style>
  <w:style w:type="table" w:customStyle="1" w:styleId="18">
    <w:name w:val="_Style 15"/>
    <w:basedOn w:val="12"/>
    <w:qFormat/>
    <w:uiPriority w:val="0"/>
    <w:tblPr>
      <w:tblCellMar>
        <w:top w:w="0" w:type="dxa"/>
        <w:left w:w="0" w:type="dxa"/>
        <w:bottom w:w="0" w:type="dxa"/>
        <w:right w:w="0" w:type="dxa"/>
      </w:tblCellMar>
    </w:tblPr>
  </w:style>
  <w:style w:type="table" w:customStyle="1" w:styleId="19">
    <w:name w:val="_Style 16"/>
    <w:basedOn w:val="12"/>
    <w:qFormat/>
    <w:uiPriority w:val="0"/>
    <w:tblPr>
      <w:tblCellMar>
        <w:top w:w="0" w:type="dxa"/>
        <w:left w:w="0" w:type="dxa"/>
        <w:bottom w:w="0" w:type="dxa"/>
        <w:right w:w="0" w:type="dxa"/>
      </w:tblCellMar>
    </w:tblPr>
  </w:style>
  <w:style w:type="table" w:customStyle="1" w:styleId="20">
    <w:name w:val="_Style 17"/>
    <w:basedOn w:val="12"/>
    <w:qFormat/>
    <w:uiPriority w:val="0"/>
    <w:tblPr>
      <w:tblCellMar>
        <w:top w:w="0" w:type="dxa"/>
        <w:left w:w="0" w:type="dxa"/>
        <w:bottom w:w="0" w:type="dxa"/>
        <w:right w:w="0" w:type="dxa"/>
      </w:tblCellMar>
    </w:tblPr>
  </w:style>
  <w:style w:type="table" w:customStyle="1" w:styleId="21">
    <w:name w:val="_Style 18"/>
    <w:basedOn w:val="12"/>
    <w:qFormat/>
    <w:uiPriority w:val="0"/>
    <w:tblPr>
      <w:tblCellMar>
        <w:top w:w="0" w:type="dxa"/>
        <w:left w:w="0" w:type="dxa"/>
        <w:bottom w:w="0" w:type="dxa"/>
        <w:right w:w="0" w:type="dxa"/>
      </w:tblCellMar>
    </w:tblPr>
  </w:style>
  <w:style w:type="table" w:customStyle="1" w:styleId="22">
    <w:name w:val="_Style 19"/>
    <w:basedOn w:val="12"/>
    <w:qFormat/>
    <w:uiPriority w:val="0"/>
    <w:tblPr>
      <w:tblCellMar>
        <w:top w:w="0" w:type="dxa"/>
        <w:left w:w="0" w:type="dxa"/>
        <w:bottom w:w="0" w:type="dxa"/>
        <w:right w:w="0" w:type="dxa"/>
      </w:tblCellMar>
    </w:tblPr>
  </w:style>
  <w:style w:type="table" w:customStyle="1" w:styleId="23">
    <w:name w:val="_Style 20"/>
    <w:basedOn w:val="12"/>
    <w:qFormat/>
    <w:uiPriority w:val="0"/>
    <w:tblPr>
      <w:tblCellMar>
        <w:top w:w="0" w:type="dxa"/>
        <w:left w:w="0" w:type="dxa"/>
        <w:bottom w:w="0" w:type="dxa"/>
        <w:right w:w="0" w:type="dxa"/>
      </w:tblCellMar>
    </w:tblPr>
  </w:style>
  <w:style w:type="table" w:customStyle="1" w:styleId="24">
    <w:name w:val="_Style 21"/>
    <w:basedOn w:val="12"/>
    <w:qFormat/>
    <w:uiPriority w:val="0"/>
    <w:tblPr>
      <w:tblCellMar>
        <w:top w:w="0" w:type="dxa"/>
        <w:left w:w="0" w:type="dxa"/>
        <w:bottom w:w="0" w:type="dxa"/>
        <w:right w:w="0" w:type="dxa"/>
      </w:tblCellMar>
    </w:tblPr>
  </w:style>
  <w:style w:type="table" w:customStyle="1" w:styleId="25">
    <w:name w:val="_Style 22"/>
    <w:basedOn w:val="12"/>
    <w:qFormat/>
    <w:uiPriority w:val="0"/>
    <w:tblPr>
      <w:tblCellMar>
        <w:top w:w="0" w:type="dxa"/>
        <w:left w:w="0" w:type="dxa"/>
        <w:bottom w:w="0" w:type="dxa"/>
        <w:right w:w="0" w:type="dxa"/>
      </w:tblCellMar>
    </w:tblPr>
  </w:style>
  <w:style w:type="table" w:customStyle="1" w:styleId="26">
    <w:name w:val="_Style 23"/>
    <w:basedOn w:val="12"/>
    <w:qFormat/>
    <w:uiPriority w:val="0"/>
    <w:tblPr>
      <w:tblCellMar>
        <w:top w:w="0" w:type="dxa"/>
        <w:left w:w="0" w:type="dxa"/>
        <w:bottom w:w="0" w:type="dxa"/>
        <w:right w:w="0" w:type="dxa"/>
      </w:tblCellMar>
    </w:tblPr>
  </w:style>
  <w:style w:type="table" w:customStyle="1" w:styleId="27">
    <w:name w:val="_Style 24"/>
    <w:basedOn w:val="12"/>
    <w:qFormat/>
    <w:uiPriority w:val="0"/>
    <w:tblPr>
      <w:tblCellMar>
        <w:top w:w="0" w:type="dxa"/>
        <w:left w:w="0" w:type="dxa"/>
        <w:bottom w:w="0" w:type="dxa"/>
        <w:right w:w="0" w:type="dxa"/>
      </w:tblCellMar>
    </w:tblPr>
  </w:style>
  <w:style w:type="table" w:customStyle="1" w:styleId="28">
    <w:name w:val="_Style 25"/>
    <w:basedOn w:val="12"/>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21.pn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37</Pages>
  <Words>935</Words>
  <Characters>6659</Characters>
  <TotalTime>5</TotalTime>
  <ScaleCrop>false</ScaleCrop>
  <LinksUpToDate>false</LinksUpToDate>
  <CharactersWithSpaces>7657</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2026-05-25T18:58:44Z</dcterms:created>
  <dc:creator>Lenovo</dc:creator>
  <cp:lastModifiedBy>Lenovo</cp:lastModifiedBy>
  <dcterms:modified xsi:type="dcterms:W3CDTF">2026-05-25T19:04:28Z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2026-05-23T00:00:00Z</vt:lpwstr>
  </property>
  <property fmtid="{D5CDD505-2E9C-101B-9397-08002B2CF9AE}" pid="4" name="Creator">
    <vt:lpwstr>Writer</vt:lpwstr>
  </property>
  <property fmtid="{D5CDD505-2E9C-101B-9397-08002B2CF9AE}" pid="5" name="Producer">
    <vt:lpwstr>LibreOffice 24.2</vt:lpwstr>
  </property>
  <property fmtid="{D5CDD505-2E9C-101B-9397-08002B2CF9AE}" pid="6" name="LastSaved">
    <vt:lpwstr>2026-05-23T00:00:00Z</vt:lpwstr>
  </property>
  <property fmtid="{D5CDD505-2E9C-101B-9397-08002B2CF9AE}" pid="7" name="KSOTemplateDocerSaveRecord">
    <vt:lpwstr>eyJoZGlkIjoiYWEyNjhlOWJhNjU4Y2NiYmYyMTc2YjBmM2JjMjg2NzEifQ==</vt:lpwstr>
  </property>
  <property fmtid="{D5CDD505-2E9C-101B-9397-08002B2CF9AE}" pid="8" name="KSOProductBuildVer">
    <vt:lpwstr>1033-12.1.0.26372</vt:lpwstr>
  </property>
  <property fmtid="{D5CDD505-2E9C-101B-9397-08002B2CF9AE}" pid="9" name="ICV">
    <vt:lpwstr>5F3CC35BEE8C4DCFA5D37A2D86ECC988_13</vt:lpwstr>
  </property>
</Properties>
</file>